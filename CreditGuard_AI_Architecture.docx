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80FE2"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080895" cy="258445"/>
                <wp:effectExtent l="0" t="0" r="0" b="762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0895" cy="259079"/>
                          <a:chOff x="0" y="0"/>
                          <a:chExt cx="2080895" cy="25907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08089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0895" h="259079">
                                <a:moveTo>
                                  <a:pt x="2042684" y="259080"/>
                                </a:moveTo>
                                <a:lnTo>
                                  <a:pt x="38100" y="259080"/>
                                </a:lnTo>
                                <a:lnTo>
                                  <a:pt x="23306" y="256073"/>
                                </a:lnTo>
                                <a:lnTo>
                                  <a:pt x="11191" y="247888"/>
                                </a:lnTo>
                                <a:lnTo>
                                  <a:pt x="3006" y="235773"/>
                                </a:lnTo>
                                <a:lnTo>
                                  <a:pt x="0" y="22098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042684" y="0"/>
                                </a:lnTo>
                                <a:lnTo>
                                  <a:pt x="2057478" y="3006"/>
                                </a:lnTo>
                                <a:lnTo>
                                  <a:pt x="2069592" y="11191"/>
                                </a:lnTo>
                                <a:lnTo>
                                  <a:pt x="2077778" y="23306"/>
                                </a:lnTo>
                                <a:lnTo>
                                  <a:pt x="2080784" y="38100"/>
                                </a:lnTo>
                                <a:lnTo>
                                  <a:pt x="2080784" y="220980"/>
                                </a:lnTo>
                                <a:lnTo>
                                  <a:pt x="2077778" y="235773"/>
                                </a:lnTo>
                                <a:lnTo>
                                  <a:pt x="2069592" y="247888"/>
                                </a:lnTo>
                                <a:lnTo>
                                  <a:pt x="2057478" y="256073"/>
                                </a:lnTo>
                                <a:lnTo>
                                  <a:pt x="2042684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08089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C0D9F">
                              <w:pPr>
                                <w:spacing w:before="97"/>
                                <w:ind w:left="1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11"/>
                                  <w:sz w:val="18"/>
                                </w:rPr>
                                <w:t>OJ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11"/>
                                  <w:sz w:val="18"/>
                                </w:rPr>
                                <w:t>OK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Ü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18"/>
                                </w:rPr>
                                <w:t>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16"/>
                                  <w:sz w:val="18"/>
                                </w:rPr>
                                <w:t>SYON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10"/>
                                  <w:sz w:val="18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0.35pt;width:163.85pt;" coordsize="2080895,259079" o:gfxdata="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P6N3KvWAAAABAEAAA8AAAAAAAAAAQAgAAAAIgAAAGRycy9kb3ducmV2LnhtbFBLAQIUABQA&#10;AAAIAIdO4kD+sLXlSAMAAIEKAAAOAAAAAAAAAAEAIAAAACUBAABkcnMvZTJvRG9jLnhtbFBLBQYA&#10;AAAABgAGAFkBAADfBgAAAAA=&#10;">
                <o:lock v:ext="edit" aspectratio="f"/>
                <v:shape id="Graphic 4" o:spid="_x0000_s1026" o:spt="100" style="position:absolute;left:0;top:0;height:259079;width:2080895;" fillcolor="#EBF7FF" filled="t" stroked="f" coordsize="2080895,259079" o:gfxdata="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2fYlLsAAADa&#10;AAAADwAAAAAAAAABACAAAAAiAAAAZHJzL2Rvd25yZXYueG1sUEsBAhQAFAAAAAgAh07iQDMvBZ47&#10;AAAAOQAAABAAAAAAAAAAAQAgAAAACgEAAGRycy9zaGFwZXhtbC54bWxQSwUGAAAAAAYABgBbAQAA&#10;tAMAAAAA&#10;" path="m2042684,259080l38100,259080,23306,256073,11191,247888,3006,235773,0,220980,0,38100,3006,23306,11191,11191,23306,3006,38100,0,2042684,0,2057478,3006,2069592,11191,2077778,23306,2080784,38100,2080784,220980,2077778,235773,2069592,247888,2057478,256073,2042684,25908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259079;width:208089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9C0D9F">
                        <w:pPr>
                          <w:spacing w:before="97"/>
                          <w:ind w:left="179" w:right="0" w:firstLine="0"/>
                          <w:jc w:val="lef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P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3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R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11"/>
                            <w:sz w:val="18"/>
                          </w:rPr>
                          <w:t>OJ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4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D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11"/>
                            <w:sz w:val="18"/>
                          </w:rPr>
                          <w:t>OK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Ü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M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N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18"/>
                          </w:rPr>
                          <w:t>TA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16"/>
                            <w:sz w:val="18"/>
                          </w:rPr>
                          <w:t>SYON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10"/>
                            <w:sz w:val="18"/>
                          </w:rPr>
                          <w:t>U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19E1121">
      <w:pPr>
        <w:pStyle w:val="2"/>
      </w:pPr>
      <w:bookmarkStart w:id="0" w:name="CreditGuard AI"/>
      <w:bookmarkEnd w:id="0"/>
      <w:r>
        <w:rPr>
          <w:color w:val="1A365D"/>
          <w:spacing w:val="-9"/>
        </w:rPr>
        <w:t>CreditGuard</w:t>
      </w:r>
      <w:r>
        <w:rPr>
          <w:color w:val="1A365D"/>
          <w:spacing w:val="-13"/>
        </w:rPr>
        <w:t xml:space="preserve"> </w:t>
      </w:r>
      <w:r>
        <w:rPr>
          <w:color w:val="1A365D"/>
          <w:spacing w:val="-5"/>
        </w:rPr>
        <w:t>AI</w:t>
      </w:r>
    </w:p>
    <w:p w14:paraId="7BC73E6F">
      <w:pPr>
        <w:spacing w:before="294"/>
        <w:ind w:left="142" w:right="0" w:firstLine="0"/>
        <w:jc w:val="left"/>
        <w:rPr>
          <w:color w:val="495467"/>
          <w:spacing w:val="-2"/>
          <w:sz w:val="26"/>
        </w:rPr>
      </w:pPr>
      <w:r>
        <w:rPr>
          <w:color w:val="495467"/>
          <w:sz w:val="26"/>
        </w:rPr>
        <w:t>AI-Powered</w:t>
      </w:r>
      <w:r>
        <w:rPr>
          <w:color w:val="495467"/>
          <w:spacing w:val="-7"/>
          <w:sz w:val="26"/>
        </w:rPr>
        <w:t xml:space="preserve"> </w:t>
      </w:r>
      <w:r>
        <w:rPr>
          <w:color w:val="495467"/>
          <w:sz w:val="26"/>
        </w:rPr>
        <w:t>Credit</w:t>
      </w:r>
      <w:r>
        <w:rPr>
          <w:color w:val="495467"/>
          <w:spacing w:val="-7"/>
          <w:sz w:val="26"/>
        </w:rPr>
        <w:t xml:space="preserve"> </w:t>
      </w:r>
      <w:r>
        <w:rPr>
          <w:color w:val="495467"/>
          <w:sz w:val="26"/>
        </w:rPr>
        <w:t>Risk</w:t>
      </w:r>
      <w:r>
        <w:rPr>
          <w:color w:val="495467"/>
          <w:spacing w:val="-7"/>
          <w:sz w:val="26"/>
        </w:rPr>
        <w:t xml:space="preserve"> </w:t>
      </w:r>
      <w:r>
        <w:rPr>
          <w:color w:val="495467"/>
          <w:sz w:val="26"/>
        </w:rPr>
        <w:t>Decision</w:t>
      </w:r>
      <w:r>
        <w:rPr>
          <w:color w:val="495467"/>
          <w:spacing w:val="-7"/>
          <w:sz w:val="26"/>
        </w:rPr>
        <w:t xml:space="preserve"> </w:t>
      </w:r>
      <w:r>
        <w:rPr>
          <w:color w:val="495467"/>
          <w:sz w:val="26"/>
        </w:rPr>
        <w:t>&amp;</w:t>
      </w:r>
      <w:r>
        <w:rPr>
          <w:color w:val="495467"/>
          <w:spacing w:val="-7"/>
          <w:sz w:val="26"/>
        </w:rPr>
        <w:t xml:space="preserve"> </w:t>
      </w:r>
      <w:r>
        <w:rPr>
          <w:color w:val="495467"/>
          <w:sz w:val="26"/>
        </w:rPr>
        <w:t>Policy</w:t>
      </w:r>
      <w:r>
        <w:rPr>
          <w:color w:val="495467"/>
          <w:spacing w:val="-7"/>
          <w:sz w:val="26"/>
        </w:rPr>
        <w:t xml:space="preserve"> </w:t>
      </w:r>
      <w:r>
        <w:rPr>
          <w:color w:val="495467"/>
          <w:sz w:val="26"/>
        </w:rPr>
        <w:t>Intelligence</w:t>
      </w:r>
      <w:r>
        <w:rPr>
          <w:color w:val="495467"/>
          <w:spacing w:val="-7"/>
          <w:sz w:val="26"/>
        </w:rPr>
        <w:t xml:space="preserve"> </w:t>
      </w:r>
      <w:r>
        <w:rPr>
          <w:color w:val="495467"/>
          <w:spacing w:val="-2"/>
          <w:sz w:val="26"/>
        </w:rPr>
        <w:t>Platform</w:t>
      </w:r>
    </w:p>
    <w:p w14:paraId="4E275577">
      <w:pPr>
        <w:pStyle w:val="8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230505</wp:posOffset>
                </wp:positionV>
                <wp:extent cx="6480175" cy="2857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28575">
                              <a:moveTo>
                                <a:pt x="648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2.5pt;margin-top:18.15pt;height:2.25pt;width:510.25pt;mso-position-horizontal-relative:page;mso-wrap-distance-bottom:0pt;mso-wrap-distance-top:0pt;z-index:-251645952;mso-width-relative:page;mso-height-relative:page;" fillcolor="#2A6BAF" filled="t" stroked="f" coordsize="6480175,28575" o:gfxdata="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RLt422QAA&#10;AAkBAAAPAAAAAAAAAAEAIAAAACIAAABkcnMvZG93bnJldi54bWxQSwECFAAUAAAACACHTuJA2nYq&#10;oB0CAADkBAAADgAAAAAAAAABACAAAAAoAQAAZHJzL2Uyb0RvYy54bWxQSwUGAAAAAAYABgBZAQAA&#10;twUAAAAA&#10;" path="m6480000,28575l0,28575,0,0,6480000,0,6480000,2857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A5A1AA">
      <w:pPr>
        <w:pStyle w:val="8"/>
        <w:spacing w:before="218"/>
        <w:rPr>
          <w:sz w:val="26"/>
        </w:rPr>
      </w:pPr>
    </w:p>
    <w:p w14:paraId="60C881A5">
      <w:pPr>
        <w:pStyle w:val="3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333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-39370</wp:posOffset>
                </wp:positionV>
                <wp:extent cx="47625" cy="30480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2.5pt;margin-top:-3.1pt;height:24pt;width:3.75pt;mso-position-horizontal-relative:page;z-index:251660288;mso-width-relative:page;mso-height-relative:page;" fillcolor="#2A6BAF" filled="t" stroked="f" coordsize="47625,304800" o:gfxdata="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Gh4RztgAAAAH&#10;AQAADwAAAAAAAAABACAAAAAiAAAAZHJzL2Rvd25yZXYueG1sUEsBAhQAFAAAAAgAh07iQAVhy6oc&#10;AgAA3wQAAA4AAAAAAAAAAQAgAAAAJwEAAGRycy9lMm9Eb2MueG1sUEsFBgAAAAAGAAYAWQEAALUF&#10;AAAAAA==&#10;" path="m47625,304800l0,304800,0,0,47625,0,47625,3048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1. Nihai Sistem Mimarisi"/>
      <w:bookmarkEnd w:id="1"/>
      <w:r>
        <w:rPr>
          <w:color w:val="2A6BAF"/>
        </w:rPr>
        <w:t>Nihai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Sistem</w:t>
      </w:r>
      <w:r>
        <w:rPr>
          <w:color w:val="2A6BAF"/>
          <w:spacing w:val="-2"/>
        </w:rPr>
        <w:t xml:space="preserve"> Mimarisi</w:t>
      </w:r>
    </w:p>
    <w:p w14:paraId="016CCAA2">
      <w:pPr>
        <w:pStyle w:val="8"/>
        <w:spacing w:before="345" w:line="338" w:lineRule="auto"/>
        <w:ind w:left="142" w:right="414"/>
        <w:jc w:val="both"/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1232535</wp:posOffset>
                </wp:positionV>
                <wp:extent cx="6480175" cy="452755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4527550"/>
                          <a:chOff x="0" y="0"/>
                          <a:chExt cx="6480175" cy="45275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80175" cy="452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27550">
                                <a:moveTo>
                                  <a:pt x="6422850" y="4527550"/>
                                </a:moveTo>
                                <a:lnTo>
                                  <a:pt x="57150" y="4527550"/>
                                </a:lnTo>
                                <a:lnTo>
                                  <a:pt x="34959" y="4523040"/>
                                </a:lnTo>
                                <a:lnTo>
                                  <a:pt x="16787" y="4510762"/>
                                </a:lnTo>
                                <a:lnTo>
                                  <a:pt x="4509" y="4492590"/>
                                </a:lnTo>
                                <a:lnTo>
                                  <a:pt x="0" y="44704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470400"/>
                                </a:lnTo>
                                <a:lnTo>
                                  <a:pt x="6475490" y="4492590"/>
                                </a:lnTo>
                                <a:lnTo>
                                  <a:pt x="6463212" y="4510762"/>
                                </a:lnTo>
                                <a:lnTo>
                                  <a:pt x="6445040" y="4523040"/>
                                </a:lnTo>
                                <a:lnTo>
                                  <a:pt x="6422850" y="4527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txbx>
                          <w:txbxContent>
                            <w:p w14:paraId="3D0DF7D8">
                              <w:pPr>
                                <w:jc w:val="center"/>
                                <w:rPr>
                                  <w:rFonts w:hint="default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80175" cy="452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27550">
                                <a:moveTo>
                                  <a:pt x="6422850" y="4527550"/>
                                </a:moveTo>
                                <a:lnTo>
                                  <a:pt x="57150" y="4527550"/>
                                </a:lnTo>
                                <a:lnTo>
                                  <a:pt x="34959" y="4523040"/>
                                </a:lnTo>
                                <a:lnTo>
                                  <a:pt x="16787" y="4510762"/>
                                </a:lnTo>
                                <a:lnTo>
                                  <a:pt x="4509" y="4492590"/>
                                </a:lnTo>
                                <a:lnTo>
                                  <a:pt x="0" y="44704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4470400"/>
                                </a:lnTo>
                                <a:lnTo>
                                  <a:pt x="13282" y="4488892"/>
                                </a:lnTo>
                                <a:lnTo>
                                  <a:pt x="23514" y="4504035"/>
                                </a:lnTo>
                                <a:lnTo>
                                  <a:pt x="38658" y="4514267"/>
                                </a:lnTo>
                                <a:lnTo>
                                  <a:pt x="57150" y="4518025"/>
                                </a:lnTo>
                                <a:lnTo>
                                  <a:pt x="6452463" y="4518025"/>
                                </a:lnTo>
                                <a:lnTo>
                                  <a:pt x="6445040" y="4523040"/>
                                </a:lnTo>
                                <a:lnTo>
                                  <a:pt x="6422850" y="4527550"/>
                                </a:lnTo>
                                <a:close/>
                              </a:path>
                              <a:path w="6480175" h="4527550">
                                <a:moveTo>
                                  <a:pt x="6452463" y="4518025"/>
                                </a:moveTo>
                                <a:lnTo>
                                  <a:pt x="6422850" y="4518025"/>
                                </a:lnTo>
                                <a:lnTo>
                                  <a:pt x="6441342" y="4514267"/>
                                </a:lnTo>
                                <a:lnTo>
                                  <a:pt x="6456485" y="4504035"/>
                                </a:lnTo>
                                <a:lnTo>
                                  <a:pt x="6466717" y="4488892"/>
                                </a:lnTo>
                                <a:lnTo>
                                  <a:pt x="6470475" y="447040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4470400"/>
                                </a:lnTo>
                                <a:lnTo>
                                  <a:pt x="6475490" y="4492590"/>
                                </a:lnTo>
                                <a:lnTo>
                                  <a:pt x="6463212" y="4510762"/>
                                </a:lnTo>
                                <a:lnTo>
                                  <a:pt x="6452463" y="4518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86740" y="310284"/>
                            <a:ext cx="2835910" cy="164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56D750">
                              <w:pPr>
                                <w:spacing w:before="0"/>
                                <w:ind w:left="114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2"/>
                                  <w:sz w:val="19"/>
                                </w:rPr>
                                <w:t>┌──────────────────┐</w:t>
                              </w:r>
                            </w:p>
                            <w:p w14:paraId="59464EBA">
                              <w:pPr>
                                <w:tabs>
                                  <w:tab w:val="left" w:pos="1595"/>
                                  <w:tab w:val="left" w:pos="3305"/>
                                </w:tabs>
                                <w:spacing w:before="22"/>
                                <w:ind w:left="114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>Streamlit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5"/>
                                  <w:sz w:val="19"/>
                                </w:rPr>
                                <w:t>UI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6A684A60">
                              <w:pPr>
                                <w:spacing w:before="22"/>
                                <w:ind w:left="114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2"/>
                                  <w:sz w:val="19"/>
                                </w:rPr>
                                <w:t>└────────┬─────────┘</w:t>
                              </w:r>
                            </w:p>
                            <w:p w14:paraId="16AD3338">
                              <w:pPr>
                                <w:spacing w:before="22"/>
                                <w:ind w:left="2166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4B3A6B5A">
                              <w:pPr>
                                <w:spacing w:before="23"/>
                                <w:ind w:left="2166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▼</w:t>
                              </w:r>
                            </w:p>
                            <w:p w14:paraId="4EA070D1">
                              <w:pPr>
                                <w:spacing w:before="22"/>
                                <w:ind w:left="114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2"/>
                                  <w:sz w:val="19"/>
                                </w:rPr>
                                <w:t>┌──────────────────┐</w:t>
                              </w:r>
                            </w:p>
                            <w:p w14:paraId="167220A7">
                              <w:pPr>
                                <w:tabs>
                                  <w:tab w:val="left" w:pos="1823"/>
                                  <w:tab w:val="left" w:pos="3305"/>
                                </w:tabs>
                                <w:spacing w:before="22"/>
                                <w:ind w:left="114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2"/>
                                  <w:sz w:val="19"/>
                                </w:rPr>
                                <w:t>FastAPI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3E8397FE">
                              <w:pPr>
                                <w:tabs>
                                  <w:tab w:val="left" w:pos="1595"/>
                                  <w:tab w:val="left" w:pos="3305"/>
                                </w:tabs>
                                <w:spacing w:before="23"/>
                                <w:ind w:left="114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>API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2"/>
                                  <w:sz w:val="19"/>
                                </w:rPr>
                                <w:t>Gateway</w:t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15F2F23D">
                              <w:pPr>
                                <w:spacing w:before="22"/>
                                <w:ind w:left="113" w:right="19" w:firstLine="0"/>
                                <w:jc w:val="center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2"/>
                                  <w:sz w:val="19"/>
                                </w:rPr>
                                <w:t>└────────┬─────────┘</w:t>
                              </w:r>
                            </w:p>
                            <w:p w14:paraId="5B777F3D">
                              <w:pPr>
                                <w:spacing w:before="22"/>
                                <w:ind w:left="0" w:right="17" w:firstLine="0"/>
                                <w:jc w:val="center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71A262B2">
                              <w:pPr>
                                <w:spacing w:before="22"/>
                                <w:ind w:left="0" w:right="19" w:firstLine="0"/>
                                <w:jc w:val="center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2"/>
                                  <w:sz w:val="19"/>
                                </w:rPr>
                                <w:t>┌──────────────────┼──────────────────┐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59130" y="3628159"/>
                            <a:ext cx="8572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C7F08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7FC96B19"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89760" y="3628159"/>
                            <a:ext cx="85725" cy="287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084255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│</w:t>
                              </w:r>
                            </w:p>
                            <w:p w14:paraId="1FB93120"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1A1F2B"/>
                                  <w:spacing w:val="-10"/>
                                  <w:sz w:val="19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24789" y="4080597"/>
                            <a:ext cx="7366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3335A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F2B"/>
                                  <w:spacing w:val="-2"/>
                                  <w:sz w:val="19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310640" y="4080597"/>
                            <a:ext cx="117094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C87E7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1A1F2B"/>
                                  <w:sz w:val="19"/>
                                </w:rPr>
                                <w:t>Policy</w:t>
                              </w:r>
                              <w:r>
                                <w:rPr>
                                  <w:rFonts w:ascii="Courier New"/>
                                  <w:color w:val="1A1F2B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1A1F2B"/>
                                  <w:spacing w:val="-2"/>
                                  <w:sz w:val="19"/>
                                </w:rPr>
                                <w:t>Documents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97.05pt;height:356.5pt;width:510.25pt;mso-position-horizontal-relative:page;z-index:-251650048;mso-width-relative:page;mso-height-relative:page;" coordsize="6480175,4527550" o:gfxdata="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">
                <o:lock v:ext="edit" aspectratio="f"/>
                <v:shape id="Graphic 9" o:spid="_x0000_s1026" o:spt="100" style="position:absolute;left:0;top:0;height:4527550;width:6480175;" fillcolor="#F6F9FB" filled="t" stroked="f" coordsize="6480175,4527550" o:gfxdata="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0SoSLsAAADa&#10;AAAADwAAAAAAAAABACAAAAAiAAAAZHJzL2Rvd25yZXYueG1sUEsBAhQAFAAAAAgAh07iQDMvBZ47&#10;AAAAOQAAABAAAAAAAAAAAQAgAAAACgEAAGRycy9zaGFwZXhtbC54bWxQSwUGAAAAAAYABgBbAQAA&#10;tAMAAAAA&#10;" path="m6422850,4527550l57150,4527550,34959,4523040,16787,4510762,4509,4492590,0,4470400,0,57150,4509,34959,16787,16787,34959,4509,57150,0,6422850,0,6445040,4509,6463212,16787,6475490,34959,6480000,57150,6480000,4470400,6475490,4492590,6463212,4510762,6445040,4523040,6422850,4527550xe">
                  <v:path textboxrect="0,0,6480175,4527550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0DF7D8">
                        <w:pPr>
                          <w:jc w:val="center"/>
                          <w:rPr>
                            <w:rFonts w:hint="default"/>
                            <w:lang w:val="tr-TR"/>
                          </w:rPr>
                        </w:pPr>
                      </w:p>
                    </w:txbxContent>
                  </v:textbox>
                </v:shape>
                <v:shape id="Graphic 10" o:spid="_x0000_s1026" o:spt="100" style="position:absolute;left:0;top:0;height:4527550;width:6480175;" fillcolor="#E2E8EF" filled="t" stroked="f" coordsize="6480175,4527550" o:gfxdata="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w4LG8AAAA&#10;2wAAAA8AAAAAAAAAAQAgAAAAIgAAAGRycy9kb3ducmV2LnhtbFBLAQIUABQAAAAIAIdO4kAzLwWe&#10;OwAAADkAAAAQAAAAAAAAAAEAIAAAAAsBAABkcnMvc2hhcGV4bWwueG1sUEsFBgAAAAAGAAYAWwEA&#10;ALUDAAAAAA==&#10;" path="m6422850,4527550l57150,4527550,34959,4523040,16787,4510762,4509,4492590,0,4470400,0,57150,4509,34959,16787,16787,34959,4509,57150,0,6422850,0,6445040,4509,6452463,9525,57150,9525,38658,13282,23514,23514,13282,38658,9525,57150,9525,4470400,13282,4488892,23514,4504035,38658,4514267,57150,4518025,6452463,4518025,6445040,4523040,6422850,4527550xem6452463,4518025l6422850,4518025,6441342,4514267,6456485,4504035,6466717,4488892,6470475,4470400,6470475,57150,6466717,38658,6456485,23514,6441342,13282,6422850,9525,6452463,9525,6463212,16787,6475490,34959,6480000,57150,6480000,4470400,6475490,4492590,6463212,4510762,6452463,45180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586740;top:310284;height:1645285;width:2835910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56D750">
                        <w:pPr>
                          <w:spacing w:before="0"/>
                          <w:ind w:left="114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2"/>
                            <w:sz w:val="19"/>
                          </w:rPr>
                          <w:t>┌──────────────────┐</w:t>
                        </w:r>
                      </w:p>
                      <w:p w14:paraId="59464EBA">
                        <w:pPr>
                          <w:tabs>
                            <w:tab w:val="left" w:pos="1595"/>
                            <w:tab w:val="left" w:pos="3305"/>
                          </w:tabs>
                          <w:spacing w:before="22"/>
                          <w:ind w:left="114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>Streamlit</w:t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5"/>
                            <w:sz w:val="19"/>
                          </w:rPr>
                          <w:t>UI</w:t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</w:p>
                      <w:p w14:paraId="6A684A60">
                        <w:pPr>
                          <w:spacing w:before="22"/>
                          <w:ind w:left="114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2"/>
                            <w:sz w:val="19"/>
                          </w:rPr>
                          <w:t>└────────┬─────────┘</w:t>
                        </w:r>
                      </w:p>
                      <w:p w14:paraId="16AD3338">
                        <w:pPr>
                          <w:spacing w:before="22"/>
                          <w:ind w:left="2166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</w:p>
                      <w:p w14:paraId="4B3A6B5A">
                        <w:pPr>
                          <w:spacing w:before="23"/>
                          <w:ind w:left="2166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▼</w:t>
                        </w:r>
                      </w:p>
                      <w:p w14:paraId="4EA070D1">
                        <w:pPr>
                          <w:spacing w:before="22"/>
                          <w:ind w:left="114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2"/>
                            <w:sz w:val="19"/>
                          </w:rPr>
                          <w:t>┌──────────────────┐</w:t>
                        </w:r>
                      </w:p>
                      <w:p w14:paraId="167220A7">
                        <w:pPr>
                          <w:tabs>
                            <w:tab w:val="left" w:pos="1823"/>
                            <w:tab w:val="left" w:pos="3305"/>
                          </w:tabs>
                          <w:spacing w:before="22"/>
                          <w:ind w:left="114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2"/>
                            <w:sz w:val="19"/>
                          </w:rPr>
                          <w:t>FastAPI</w:t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</w:p>
                      <w:p w14:paraId="3E8397FE">
                        <w:pPr>
                          <w:tabs>
                            <w:tab w:val="left" w:pos="1595"/>
                            <w:tab w:val="left" w:pos="3305"/>
                          </w:tabs>
                          <w:spacing w:before="23"/>
                          <w:ind w:left="114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>API</w:t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2"/>
                            <w:sz w:val="19"/>
                          </w:rPr>
                          <w:t>Gateway</w:t>
                        </w:r>
                        <w:r>
                          <w:rPr>
                            <w:rFonts w:ascii="Courier New" w:hAnsi="Courier New"/>
                            <w:color w:val="1A1F2B"/>
                            <w:sz w:val="19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</w:p>
                      <w:p w14:paraId="15F2F23D">
                        <w:pPr>
                          <w:spacing w:before="22"/>
                          <w:ind w:left="113" w:right="19" w:firstLine="0"/>
                          <w:jc w:val="center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2"/>
                            <w:sz w:val="19"/>
                          </w:rPr>
                          <w:t>└────────┬─────────┘</w:t>
                        </w:r>
                      </w:p>
                      <w:p w14:paraId="5B777F3D">
                        <w:pPr>
                          <w:spacing w:before="22"/>
                          <w:ind w:left="0" w:right="17" w:firstLine="0"/>
                          <w:jc w:val="center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</w:p>
                      <w:p w14:paraId="71A262B2">
                        <w:pPr>
                          <w:spacing w:before="22"/>
                          <w:ind w:left="0" w:right="19" w:firstLine="0"/>
                          <w:jc w:val="center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2"/>
                            <w:sz w:val="19"/>
                          </w:rPr>
                          <w:t>┌──────────────────┼──────────────────┐</w:t>
                        </w:r>
                      </w:p>
                    </w:txbxContent>
                  </v:textbox>
                </v:shape>
                <v:shape id="Textbox 12" o:spid="_x0000_s1026" o:spt="202" type="#_x0000_t202" style="position:absolute;left:659130;top:3628159;height:287655;width:85725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5C7F08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</w:p>
                      <w:p w14:paraId="7FC96B19"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▼</w:t>
                        </w:r>
                      </w:p>
                    </w:txbxContent>
                  </v:textbox>
                </v:shape>
                <v:shape id="Textbox 13" o:spid="_x0000_s1026" o:spt="202" type="#_x0000_t202" style="position:absolute;left:1889760;top:3628159;height:287655;width:85725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084255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│</w:t>
                        </w:r>
                      </w:p>
                      <w:p w14:paraId="1FB93120">
                        <w:pPr>
                          <w:spacing w:before="22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1A1F2B"/>
                            <w:spacing w:val="-10"/>
                            <w:sz w:val="19"/>
                          </w:rPr>
                          <w:t>▼</w:t>
                        </w:r>
                      </w:p>
                    </w:txbxContent>
                  </v:textbox>
                </v:shape>
                <v:shape id="Textbox 14" o:spid="_x0000_s1026" o:spt="202" type="#_x0000_t202" style="position:absolute;left:224789;top:4080597;height:137160;width:73660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43335A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1F2B"/>
                            <w:spacing w:val="-2"/>
                            <w:sz w:val="19"/>
                          </w:rPr>
                          <w:t>PostgreSQL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310640;top:4080597;height:137160;width:117094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AC87E7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1A1F2B"/>
                            <w:sz w:val="19"/>
                          </w:rPr>
                          <w:t>Policy</w:t>
                        </w:r>
                        <w:r>
                          <w:rPr>
                            <w:rFonts w:ascii="Courier New"/>
                            <w:color w:val="1A1F2B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1A1F2B"/>
                            <w:spacing w:val="-2"/>
                            <w:sz w:val="19"/>
                          </w:rPr>
                          <w:t>Documents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2D3648"/>
        </w:rPr>
        <w:t xml:space="preserve">CreditGuard AI, ölçeklenebilir, modüler ve kurumsal standartlara uygun bir kredi risk değerlendirme ve politika zekası platformudur. Sistem; gerçek zamanlı makine öğrenmesi tahmini (ML), politika dokümanlarına dayalı RAG (Retrieval-Augmented Generation) altyapısı ve akıllı yönlendirme sağlayan Ajan (Agent) katmanından </w:t>
      </w:r>
      <w:r>
        <w:rPr>
          <w:color w:val="2D3648"/>
          <w:spacing w:val="-2"/>
        </w:rPr>
        <w:t>oluşmaktadır.</w:t>
      </w:r>
    </w:p>
    <w:p w14:paraId="578AF2CD">
      <w:pPr>
        <w:pStyle w:val="8"/>
        <w:rPr>
          <w:sz w:val="20"/>
        </w:rPr>
      </w:pPr>
    </w:p>
    <w:p w14:paraId="104A03BD">
      <w:pPr>
        <w:pStyle w:val="8"/>
        <w:rPr>
          <w:sz w:val="20"/>
        </w:rPr>
      </w:pPr>
    </w:p>
    <w:p w14:paraId="1C5D3B66">
      <w:pPr>
        <w:pStyle w:val="8"/>
        <w:rPr>
          <w:sz w:val="20"/>
        </w:rPr>
      </w:pPr>
    </w:p>
    <w:p w14:paraId="66694E77">
      <w:pPr>
        <w:pStyle w:val="8"/>
        <w:rPr>
          <w:sz w:val="20"/>
        </w:rPr>
      </w:pPr>
    </w:p>
    <w:p w14:paraId="33E16197">
      <w:pPr>
        <w:pStyle w:val="8"/>
        <w:rPr>
          <w:sz w:val="20"/>
        </w:rPr>
      </w:pPr>
    </w:p>
    <w:p w14:paraId="4F0A738F">
      <w:pPr>
        <w:pStyle w:val="8"/>
        <w:rPr>
          <w:sz w:val="20"/>
        </w:rPr>
      </w:pPr>
    </w:p>
    <w:p w14:paraId="215E8964">
      <w:pPr>
        <w:pStyle w:val="8"/>
        <w:rPr>
          <w:sz w:val="20"/>
        </w:rPr>
      </w:pPr>
    </w:p>
    <w:p w14:paraId="55F30A41">
      <w:pPr>
        <w:pStyle w:val="8"/>
        <w:rPr>
          <w:sz w:val="20"/>
        </w:rPr>
      </w:pPr>
    </w:p>
    <w:p w14:paraId="56DE869A">
      <w:pPr>
        <w:pStyle w:val="8"/>
        <w:rPr>
          <w:sz w:val="20"/>
        </w:rPr>
      </w:pPr>
    </w:p>
    <w:p w14:paraId="55C6D2EA">
      <w:pPr>
        <w:pStyle w:val="8"/>
        <w:rPr>
          <w:sz w:val="20"/>
        </w:rPr>
      </w:pPr>
    </w:p>
    <w:p w14:paraId="79F0FB8B">
      <w:pPr>
        <w:pStyle w:val="8"/>
        <w:rPr>
          <w:sz w:val="20"/>
        </w:rPr>
      </w:pPr>
    </w:p>
    <w:p w14:paraId="03F82165">
      <w:pPr>
        <w:pStyle w:val="8"/>
        <w:rPr>
          <w:sz w:val="20"/>
        </w:rPr>
      </w:pPr>
    </w:p>
    <w:p w14:paraId="77233B4F">
      <w:pPr>
        <w:pStyle w:val="8"/>
        <w:rPr>
          <w:sz w:val="20"/>
        </w:rPr>
      </w:pPr>
    </w:p>
    <w:p w14:paraId="4221916C">
      <w:pPr>
        <w:pStyle w:val="8"/>
        <w:spacing w:before="188"/>
        <w:rPr>
          <w:sz w:val="20"/>
        </w:rPr>
      </w:pPr>
    </w:p>
    <w:tbl>
      <w:tblPr>
        <w:tblStyle w:val="7"/>
        <w:tblW w:w="0" w:type="auto"/>
        <w:tblInd w:w="3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7"/>
        <w:gridCol w:w="1995"/>
        <w:gridCol w:w="1988"/>
      </w:tblGrid>
      <w:tr w14:paraId="29B82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817" w:type="dxa"/>
          </w:tcPr>
          <w:p w14:paraId="7585F28E">
            <w:pPr>
              <w:pStyle w:val="12"/>
              <w:spacing w:before="0" w:line="195" w:lineRule="exact"/>
              <w:ind w:right="23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▼</w:t>
            </w:r>
          </w:p>
        </w:tc>
        <w:tc>
          <w:tcPr>
            <w:tcW w:w="1995" w:type="dxa"/>
          </w:tcPr>
          <w:p w14:paraId="5B87B1FF">
            <w:pPr>
              <w:pStyle w:val="12"/>
              <w:spacing w:before="0" w:line="195" w:lineRule="exact"/>
              <w:ind w:left="285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▼</w:t>
            </w:r>
          </w:p>
        </w:tc>
        <w:tc>
          <w:tcPr>
            <w:tcW w:w="1988" w:type="dxa"/>
          </w:tcPr>
          <w:p w14:paraId="330FFC5D">
            <w:pPr>
              <w:pStyle w:val="12"/>
              <w:spacing w:before="0" w:line="195" w:lineRule="exact"/>
              <w:ind w:left="1254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▼</w:t>
            </w:r>
          </w:p>
        </w:tc>
      </w:tr>
      <w:tr w14:paraId="40B4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817" w:type="dxa"/>
          </w:tcPr>
          <w:p w14:paraId="20880AEA">
            <w:pPr>
              <w:pStyle w:val="12"/>
              <w:spacing w:before="44"/>
              <w:rPr>
                <w:sz w:val="19"/>
              </w:rPr>
            </w:pPr>
          </w:p>
          <w:p w14:paraId="6A026D36">
            <w:pPr>
              <w:pStyle w:val="12"/>
              <w:spacing w:before="0" w:line="206" w:lineRule="exact"/>
              <w:ind w:left="5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2"/>
                <w:sz w:val="19"/>
              </w:rPr>
              <w:t>┌─────────────┐</w:t>
            </w:r>
          </w:p>
        </w:tc>
        <w:tc>
          <w:tcPr>
            <w:tcW w:w="1995" w:type="dxa"/>
          </w:tcPr>
          <w:p w14:paraId="1AD70189">
            <w:pPr>
              <w:pStyle w:val="12"/>
              <w:spacing w:before="44"/>
              <w:rPr>
                <w:sz w:val="19"/>
              </w:rPr>
            </w:pPr>
          </w:p>
          <w:p w14:paraId="04442AAA">
            <w:pPr>
              <w:pStyle w:val="12"/>
              <w:spacing w:before="0" w:line="206" w:lineRule="exact"/>
              <w:ind w:right="113"/>
              <w:jc w:val="right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2"/>
                <w:sz w:val="19"/>
              </w:rPr>
              <w:t>┌─────────────┐</w:t>
            </w:r>
          </w:p>
        </w:tc>
        <w:tc>
          <w:tcPr>
            <w:tcW w:w="1988" w:type="dxa"/>
          </w:tcPr>
          <w:p w14:paraId="0C277448">
            <w:pPr>
              <w:pStyle w:val="12"/>
              <w:spacing w:before="44"/>
              <w:rPr>
                <w:sz w:val="19"/>
              </w:rPr>
            </w:pPr>
          </w:p>
          <w:p w14:paraId="5B0A6DA6">
            <w:pPr>
              <w:pStyle w:val="12"/>
              <w:spacing w:before="0" w:line="206" w:lineRule="exact"/>
              <w:ind w:left="114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2"/>
                <w:sz w:val="19"/>
              </w:rPr>
              <w:t>┌──────────────┐</w:t>
            </w:r>
          </w:p>
        </w:tc>
      </w:tr>
      <w:tr w14:paraId="2CE0D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817" w:type="dxa"/>
          </w:tcPr>
          <w:p w14:paraId="0457CF07">
            <w:pPr>
              <w:pStyle w:val="12"/>
              <w:spacing w:line="206" w:lineRule="exact"/>
              <w:ind w:left="5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z w:val="19"/>
              </w:rPr>
              <w:t>│</w:t>
            </w:r>
            <w:r>
              <w:rPr>
                <w:rFonts w:ascii="Courier New" w:hAnsi="Courier New"/>
                <w:color w:val="1A1F2B"/>
                <w:spacing w:val="-5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z w:val="19"/>
              </w:rPr>
              <w:t>ML</w:t>
            </w:r>
            <w:r>
              <w:rPr>
                <w:rFonts w:ascii="Courier New" w:hAnsi="Courier New"/>
                <w:color w:val="1A1F2B"/>
                <w:spacing w:val="-3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z w:val="19"/>
              </w:rPr>
              <w:t>Service</w:t>
            </w:r>
            <w:r>
              <w:rPr>
                <w:rFonts w:ascii="Courier New" w:hAnsi="Courier New"/>
                <w:color w:val="1A1F2B"/>
                <w:spacing w:val="53"/>
                <w:w w:val="150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pacing w:val="-10"/>
                <w:sz w:val="19"/>
              </w:rPr>
              <w:t>│</w:t>
            </w:r>
          </w:p>
        </w:tc>
        <w:tc>
          <w:tcPr>
            <w:tcW w:w="1995" w:type="dxa"/>
          </w:tcPr>
          <w:p w14:paraId="19EF0BC9">
            <w:pPr>
              <w:pStyle w:val="12"/>
              <w:spacing w:line="206" w:lineRule="exact"/>
              <w:ind w:right="111"/>
              <w:jc w:val="right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z w:val="19"/>
              </w:rPr>
              <w:t>│</w:t>
            </w:r>
            <w:r>
              <w:rPr>
                <w:rFonts w:ascii="Courier New" w:hAnsi="Courier New"/>
                <w:color w:val="1A1F2B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z w:val="19"/>
              </w:rPr>
              <w:t>RAG</w:t>
            </w:r>
            <w:r>
              <w:rPr>
                <w:rFonts w:ascii="Courier New" w:hAnsi="Courier New"/>
                <w:color w:val="1A1F2B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z w:val="19"/>
              </w:rPr>
              <w:t>Service</w:t>
            </w:r>
            <w:r>
              <w:rPr>
                <w:rFonts w:ascii="Courier New" w:hAnsi="Courier New"/>
                <w:color w:val="1A1F2B"/>
                <w:spacing w:val="-3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pacing w:val="-10"/>
                <w:sz w:val="19"/>
              </w:rPr>
              <w:t>│</w:t>
            </w:r>
          </w:p>
        </w:tc>
        <w:tc>
          <w:tcPr>
            <w:tcW w:w="1988" w:type="dxa"/>
          </w:tcPr>
          <w:p w14:paraId="3F47B757">
            <w:pPr>
              <w:pStyle w:val="12"/>
              <w:spacing w:line="206" w:lineRule="exact"/>
              <w:ind w:left="114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z w:val="19"/>
              </w:rPr>
              <w:t>│</w:t>
            </w:r>
            <w:r>
              <w:rPr>
                <w:rFonts w:ascii="Courier New" w:hAnsi="Courier New"/>
                <w:color w:val="1A1F2B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z w:val="19"/>
              </w:rPr>
              <w:t>Agent</w:t>
            </w:r>
            <w:r>
              <w:rPr>
                <w:rFonts w:ascii="Courier New" w:hAnsi="Courier New"/>
                <w:color w:val="1A1F2B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z w:val="19"/>
              </w:rPr>
              <w:t>Engine</w:t>
            </w:r>
            <w:r>
              <w:rPr>
                <w:rFonts w:ascii="Courier New" w:hAnsi="Courier New"/>
                <w:color w:val="1A1F2B"/>
                <w:spacing w:val="-4"/>
                <w:sz w:val="19"/>
              </w:rPr>
              <w:t xml:space="preserve"> </w:t>
            </w:r>
            <w:r>
              <w:rPr>
                <w:rFonts w:ascii="Courier New" w:hAnsi="Courier New"/>
                <w:color w:val="1A1F2B"/>
                <w:spacing w:val="-10"/>
                <w:sz w:val="19"/>
              </w:rPr>
              <w:t>│</w:t>
            </w:r>
          </w:p>
        </w:tc>
      </w:tr>
      <w:tr w14:paraId="1E8B0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817" w:type="dxa"/>
          </w:tcPr>
          <w:p w14:paraId="586E6B20">
            <w:pPr>
              <w:pStyle w:val="12"/>
              <w:spacing w:line="206" w:lineRule="exact"/>
              <w:ind w:left="50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2"/>
                <w:sz w:val="19"/>
              </w:rPr>
              <w:t>└──────┬──────┘</w:t>
            </w:r>
          </w:p>
        </w:tc>
        <w:tc>
          <w:tcPr>
            <w:tcW w:w="1995" w:type="dxa"/>
          </w:tcPr>
          <w:p w14:paraId="65AA8DBE">
            <w:pPr>
              <w:pStyle w:val="12"/>
              <w:spacing w:line="206" w:lineRule="exact"/>
              <w:ind w:right="113"/>
              <w:jc w:val="right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2"/>
                <w:sz w:val="19"/>
              </w:rPr>
              <w:t>└──────┬──────┘</w:t>
            </w:r>
          </w:p>
        </w:tc>
        <w:tc>
          <w:tcPr>
            <w:tcW w:w="1988" w:type="dxa"/>
          </w:tcPr>
          <w:p w14:paraId="3B385918">
            <w:pPr>
              <w:pStyle w:val="12"/>
              <w:spacing w:line="206" w:lineRule="exact"/>
              <w:ind w:left="114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2"/>
                <w:sz w:val="19"/>
              </w:rPr>
              <w:t>└──────┬───────┘</w:t>
            </w:r>
          </w:p>
        </w:tc>
      </w:tr>
      <w:tr w14:paraId="40E9E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817" w:type="dxa"/>
          </w:tcPr>
          <w:p w14:paraId="51B9BDE5">
            <w:pPr>
              <w:pStyle w:val="12"/>
              <w:spacing w:line="206" w:lineRule="exact"/>
              <w:ind w:left="228" w:right="23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│</w:t>
            </w:r>
          </w:p>
        </w:tc>
        <w:tc>
          <w:tcPr>
            <w:tcW w:w="1995" w:type="dxa"/>
          </w:tcPr>
          <w:p w14:paraId="5E4AD371">
            <w:pPr>
              <w:pStyle w:val="12"/>
              <w:spacing w:line="206" w:lineRule="exact"/>
              <w:ind w:left="285" w:right="228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│</w:t>
            </w:r>
          </w:p>
        </w:tc>
        <w:tc>
          <w:tcPr>
            <w:tcW w:w="1988" w:type="dxa"/>
          </w:tcPr>
          <w:p w14:paraId="4C2C7E54">
            <w:pPr>
              <w:pStyle w:val="12"/>
              <w:spacing w:line="206" w:lineRule="exact"/>
              <w:ind w:right="47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│</w:t>
            </w:r>
          </w:p>
        </w:tc>
      </w:tr>
      <w:tr w14:paraId="64012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817" w:type="dxa"/>
          </w:tcPr>
          <w:p w14:paraId="17CBD5AE">
            <w:pPr>
              <w:pStyle w:val="12"/>
              <w:spacing w:line="195" w:lineRule="exact"/>
              <w:ind w:left="228" w:right="232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▼</w:t>
            </w:r>
          </w:p>
        </w:tc>
        <w:tc>
          <w:tcPr>
            <w:tcW w:w="1995" w:type="dxa"/>
          </w:tcPr>
          <w:p w14:paraId="78671367">
            <w:pPr>
              <w:pStyle w:val="12"/>
              <w:spacing w:line="195" w:lineRule="exact"/>
              <w:ind w:left="285" w:right="228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▼</w:t>
            </w:r>
          </w:p>
        </w:tc>
        <w:tc>
          <w:tcPr>
            <w:tcW w:w="1988" w:type="dxa"/>
          </w:tcPr>
          <w:p w14:paraId="46AA75C5">
            <w:pPr>
              <w:pStyle w:val="12"/>
              <w:spacing w:line="195" w:lineRule="exact"/>
              <w:ind w:right="47"/>
              <w:jc w:val="center"/>
              <w:rPr>
                <w:rFonts w:ascii="Courier New" w:hAnsi="Courier New"/>
                <w:sz w:val="19"/>
              </w:rPr>
            </w:pPr>
            <w:r>
              <w:rPr>
                <w:rFonts w:ascii="Courier New" w:hAnsi="Courier New"/>
                <w:color w:val="1A1F2B"/>
                <w:spacing w:val="-10"/>
                <w:sz w:val="19"/>
              </w:rPr>
              <w:t>▼</w:t>
            </w:r>
          </w:p>
        </w:tc>
      </w:tr>
      <w:tr w14:paraId="1D794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817" w:type="dxa"/>
          </w:tcPr>
          <w:p w14:paraId="5AAE521A">
            <w:pPr>
              <w:pStyle w:val="12"/>
              <w:spacing w:before="44"/>
              <w:rPr>
                <w:sz w:val="19"/>
              </w:rPr>
            </w:pPr>
          </w:p>
          <w:p w14:paraId="73B8B6C4">
            <w:pPr>
              <w:pStyle w:val="12"/>
              <w:spacing w:before="0" w:line="206" w:lineRule="exact"/>
              <w:ind w:left="164" w:firstLine="372" w:firstLineChars="200"/>
              <w:rPr>
                <w:rFonts w:ascii="Courier New"/>
                <w:sz w:val="19"/>
              </w:rPr>
            </w:pPr>
            <w:r>
              <w:rPr>
                <w:rFonts w:ascii="Courier New"/>
                <w:color w:val="1A1F2B"/>
                <w:spacing w:val="-2"/>
                <w:sz w:val="19"/>
              </w:rPr>
              <w:t>Models</w:t>
            </w:r>
          </w:p>
        </w:tc>
        <w:tc>
          <w:tcPr>
            <w:tcW w:w="1995" w:type="dxa"/>
          </w:tcPr>
          <w:p w14:paraId="3E1C2779">
            <w:pPr>
              <w:pStyle w:val="12"/>
              <w:spacing w:before="44"/>
              <w:rPr>
                <w:sz w:val="19"/>
              </w:rPr>
            </w:pPr>
          </w:p>
          <w:p w14:paraId="2ED0A575">
            <w:pPr>
              <w:pStyle w:val="12"/>
              <w:spacing w:before="0" w:line="206" w:lineRule="exact"/>
              <w:ind w:left="57"/>
              <w:rPr>
                <w:rFonts w:ascii="Courier New"/>
                <w:sz w:val="19"/>
              </w:rPr>
            </w:pPr>
            <w:r>
              <w:rPr>
                <w:rFonts w:ascii="Courier New"/>
                <w:color w:val="1A1F2B"/>
                <w:sz w:val="19"/>
              </w:rPr>
              <w:t>Vector</w:t>
            </w:r>
            <w:r>
              <w:rPr>
                <w:rFonts w:ascii="Courier New"/>
                <w:color w:val="1A1F2B"/>
                <w:spacing w:val="-8"/>
                <w:sz w:val="19"/>
              </w:rPr>
              <w:t xml:space="preserve"> </w:t>
            </w:r>
            <w:r>
              <w:rPr>
                <w:rFonts w:ascii="Courier New"/>
                <w:color w:val="1A1F2B"/>
                <w:spacing w:val="-2"/>
                <w:sz w:val="19"/>
              </w:rPr>
              <w:t>Database</w:t>
            </w:r>
          </w:p>
        </w:tc>
        <w:tc>
          <w:tcPr>
            <w:tcW w:w="1988" w:type="dxa"/>
          </w:tcPr>
          <w:p w14:paraId="6A0CE67F">
            <w:pPr>
              <w:pStyle w:val="12"/>
              <w:spacing w:before="44"/>
              <w:rPr>
                <w:sz w:val="19"/>
              </w:rPr>
            </w:pPr>
          </w:p>
          <w:p w14:paraId="52DEB770">
            <w:pPr>
              <w:pStyle w:val="12"/>
              <w:spacing w:before="0" w:line="206" w:lineRule="exact"/>
              <w:ind w:left="456"/>
              <w:rPr>
                <w:rFonts w:ascii="Courier New"/>
                <w:sz w:val="19"/>
              </w:rPr>
            </w:pPr>
            <w:r>
              <w:rPr>
                <w:rFonts w:ascii="Courier New"/>
                <w:color w:val="1A1F2B"/>
                <w:sz w:val="19"/>
              </w:rPr>
              <w:t>Tool</w:t>
            </w:r>
            <w:r>
              <w:rPr>
                <w:rFonts w:ascii="Courier New"/>
                <w:color w:val="1A1F2B"/>
                <w:spacing w:val="-4"/>
                <w:sz w:val="19"/>
              </w:rPr>
              <w:t xml:space="preserve"> </w:t>
            </w:r>
            <w:r>
              <w:rPr>
                <w:rFonts w:ascii="Courier New"/>
                <w:color w:val="1A1F2B"/>
                <w:spacing w:val="-2"/>
                <w:sz w:val="19"/>
              </w:rPr>
              <w:t>Router</w:t>
            </w:r>
          </w:p>
        </w:tc>
      </w:tr>
      <w:tr w14:paraId="36E8C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817" w:type="dxa"/>
          </w:tcPr>
          <w:p w14:paraId="6D015684">
            <w:pPr>
              <w:pStyle w:val="12"/>
              <w:spacing w:line="195" w:lineRule="exact"/>
              <w:ind w:left="50" w:firstLine="372" w:firstLineChars="200"/>
              <w:rPr>
                <w:rFonts w:ascii="Courier New"/>
                <w:sz w:val="19"/>
              </w:rPr>
            </w:pPr>
            <w:r>
              <w:rPr>
                <w:rFonts w:ascii="Courier New"/>
                <w:color w:val="1A1F2B"/>
                <w:spacing w:val="-2"/>
                <w:sz w:val="19"/>
              </w:rPr>
              <w:t>(XGBoost)</w:t>
            </w:r>
          </w:p>
        </w:tc>
        <w:tc>
          <w:tcPr>
            <w:tcW w:w="1995" w:type="dxa"/>
          </w:tcPr>
          <w:p w14:paraId="65B67753">
            <w:pPr>
              <w:pStyle w:val="12"/>
              <w:spacing w:line="195" w:lineRule="exact"/>
              <w:ind w:left="57" w:firstLine="279" w:firstLineChars="150"/>
              <w:rPr>
                <w:rFonts w:ascii="Courier New"/>
                <w:sz w:val="19"/>
              </w:rPr>
            </w:pPr>
            <w:r>
              <w:rPr>
                <w:rFonts w:ascii="Courier New"/>
                <w:color w:val="1A1F2B"/>
                <w:spacing w:val="-2"/>
                <w:sz w:val="19"/>
              </w:rPr>
              <w:t>(Qdrant)</w:t>
            </w:r>
          </w:p>
        </w:tc>
        <w:tc>
          <w:tcPr>
            <w:tcW w:w="1988" w:type="dxa"/>
          </w:tcPr>
          <w:p w14:paraId="071ED597">
            <w:pPr>
              <w:pStyle w:val="12"/>
              <w:spacing w:line="195" w:lineRule="exact"/>
              <w:ind w:left="456"/>
              <w:rPr>
                <w:rFonts w:ascii="Courier New"/>
                <w:sz w:val="19"/>
              </w:rPr>
            </w:pPr>
            <w:r>
              <w:rPr>
                <w:rFonts w:ascii="Courier New"/>
                <w:color w:val="1A1F2B"/>
                <w:spacing w:val="-2"/>
                <w:sz w:val="19"/>
              </w:rPr>
              <w:t>(LangGraph)</w:t>
            </w:r>
          </w:p>
        </w:tc>
      </w:tr>
    </w:tbl>
    <w:p w14:paraId="30B2D9B8">
      <w:pPr>
        <w:pStyle w:val="8"/>
        <w:rPr>
          <w:sz w:val="30"/>
        </w:rPr>
      </w:pPr>
    </w:p>
    <w:p w14:paraId="7E82CAFA">
      <w:pPr>
        <w:pStyle w:val="8"/>
        <w:rPr>
          <w:sz w:val="30"/>
        </w:rPr>
      </w:pPr>
    </w:p>
    <w:p w14:paraId="2A4DA8BB">
      <w:pPr>
        <w:pStyle w:val="8"/>
        <w:rPr>
          <w:sz w:val="30"/>
        </w:rPr>
      </w:pPr>
    </w:p>
    <w:p w14:paraId="3D6666EE">
      <w:pPr>
        <w:pStyle w:val="8"/>
        <w:rPr>
          <w:sz w:val="30"/>
        </w:rPr>
      </w:pPr>
    </w:p>
    <w:p w14:paraId="00411F49">
      <w:pPr>
        <w:pStyle w:val="8"/>
        <w:rPr>
          <w:sz w:val="30"/>
        </w:rPr>
      </w:pPr>
    </w:p>
    <w:p w14:paraId="47317968">
      <w:pPr>
        <w:pStyle w:val="8"/>
        <w:spacing w:before="154"/>
        <w:rPr>
          <w:sz w:val="30"/>
        </w:rPr>
      </w:pPr>
    </w:p>
    <w:p w14:paraId="0FA1734E">
      <w:pPr>
        <w:pStyle w:val="3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333"/>
        <w:jc w:val="left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-39370</wp:posOffset>
                </wp:positionV>
                <wp:extent cx="47625" cy="30480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2.5pt;margin-top:-3.1pt;height:24pt;width:3.75pt;mso-position-horizontal-relative:page;z-index:251661312;mso-width-relative:page;mso-height-relative:page;" fillcolor="#2A6BAF" filled="t" stroked="f" coordsize="47625,304800" o:gfxdata="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oeEc7YAAAA&#10;BwEAAA8AAAAAAAAAAQAgAAAAIgAAAGRycy9kb3ducmV2LnhtbFBLAQIUABQAAAAIAIdO4kAiGbrn&#10;HQIAAOEEAAAOAAAAAAAAAAEAIAAAACcBAABkcnMvZTJvRG9jLnhtbFBLBQYAAAAABgAGAFkBAAC2&#10;BQAAAAA=&#10;" path="m47625,304800l0,304800,0,0,47625,0,47625,3048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2" w:name="2. Proje Dosya Yapısı"/>
      <w:bookmarkEnd w:id="2"/>
      <w:r>
        <w:rPr>
          <w:color w:val="2A6BAF"/>
        </w:rPr>
        <w:t>Proje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Dosya</w:t>
      </w:r>
      <w:r>
        <w:rPr>
          <w:color w:val="2A6BAF"/>
          <w:spacing w:val="-9"/>
        </w:rPr>
        <w:t xml:space="preserve"> </w:t>
      </w:r>
      <w:r>
        <w:rPr>
          <w:color w:val="2A6BAF"/>
          <w:spacing w:val="-2"/>
        </w:rPr>
        <w:t>Yapısı</w:t>
      </w:r>
    </w:p>
    <w:p w14:paraId="59E0D27E">
      <w:pPr>
        <w:pStyle w:val="8"/>
        <w:spacing w:before="344" w:line="338" w:lineRule="auto"/>
        <w:ind w:left="142"/>
      </w:pPr>
      <w:r>
        <w:rPr>
          <w:color w:val="2D3648"/>
        </w:rPr>
        <w:t>Üretim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ortamına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hazır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(production-ready)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bir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yazılım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disiplini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sağlamak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amacıyla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projenin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dizin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mimarisi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standardizasyona tabi tutulmuştur. Tüm bileşenlerin yerleşimi aşağıda detaylandırılmıştır:</w:t>
      </w:r>
    </w:p>
    <w:p w14:paraId="18C0452E">
      <w:pPr>
        <w:pStyle w:val="8"/>
        <w:spacing w:after="0" w:line="338" w:lineRule="auto"/>
        <w:sectPr>
          <w:footerReference r:id="rId5" w:type="default"/>
          <w:type w:val="continuous"/>
          <w:pgSz w:w="11910" w:h="16840"/>
          <w:pgMar w:top="1120" w:right="425" w:bottom="660" w:left="708" w:header="0" w:footer="467" w:gutter="0"/>
          <w:pgNumType w:start="1"/>
          <w:cols w:space="720" w:num="1"/>
        </w:sectPr>
      </w:pPr>
    </w:p>
    <w:p w14:paraId="58C083EF"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80175" cy="3416300"/>
                <wp:effectExtent l="0" t="0" r="12065" b="12700"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3416300"/>
                          <a:chOff x="-30480" y="-45720"/>
                          <a:chExt cx="6480175" cy="32035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30480" y="-45720"/>
                            <a:ext cx="6480175" cy="320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49630">
                                <a:moveTo>
                                  <a:pt x="6422850" y="849630"/>
                                </a:moveTo>
                                <a:lnTo>
                                  <a:pt x="57150" y="849630"/>
                                </a:lnTo>
                                <a:lnTo>
                                  <a:pt x="34959" y="845120"/>
                                </a:lnTo>
                                <a:lnTo>
                                  <a:pt x="16787" y="832842"/>
                                </a:lnTo>
                                <a:lnTo>
                                  <a:pt x="4509" y="814670"/>
                                </a:lnTo>
                                <a:lnTo>
                                  <a:pt x="0" y="7924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792480"/>
                                </a:lnTo>
                                <a:lnTo>
                                  <a:pt x="6475490" y="814670"/>
                                </a:lnTo>
                                <a:lnTo>
                                  <a:pt x="6463212" y="832842"/>
                                </a:lnTo>
                                <a:lnTo>
                                  <a:pt x="6445040" y="845120"/>
                                </a:lnTo>
                                <a:lnTo>
                                  <a:pt x="6422850" y="849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38735"/>
                            <a:ext cx="6381115" cy="3041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894834">
                              <w:pPr>
                                <w:spacing w:before="80" w:line="240" w:lineRule="auto"/>
                                <w:rPr>
                                  <w:sz w:val="19"/>
                                </w:rPr>
                              </w:pPr>
                            </w:p>
                            <w:p w14:paraId="1BDBA936"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11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creditguard-ai/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74500036"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README.md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5FFF10BC"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requirements.txt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12233DDE"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docker-compose.yml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41A20CBD">
                              <w:pPr>
                                <w:spacing w:before="0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>.env</w:t>
                              </w:r>
                            </w:p>
                            <w:p w14:paraId="657C8794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data/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2343F24B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notebooks/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1488235D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src/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616ED0D5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models/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5DA08587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artifacts/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30FD09C5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api/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159C01E7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app/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1F0549B6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├── tests/ </w:t>
                              </w:r>
                            </w:p>
                            <w:p w14:paraId="35FFE5E7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├── monitoring/ </w:t>
                              </w:r>
                            </w:p>
                            <w:p w14:paraId="7E17F11F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├── docs/ </w:t>
                              </w:r>
                            </w:p>
                            <w:p w14:paraId="60B6E3E7">
                              <w:pPr>
                                <w:spacing w:before="51" w:line="297" w:lineRule="auto"/>
                                <w:ind w:left="269" w:right="0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└── deployment/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9pt;width:510.25pt;" coordorigin="-30480,-45720" coordsize="6480175,3203575" o:gfxdata="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4iOa&#10;vtYAAAAGAQAADwAAAAAAAAABACAAAAAiAAAAZHJzL2Rvd25yZXYueG1sUEsBAhQAFAAAAAgAh07i&#10;QAVBJQR6AwAAowoAAA4AAAAAAAAAAQAgAAAAJQEAAGRycy9lMm9Eb2MueG1sUEsFBgAAAAAGAAYA&#10;WQEAABEHAAAAAA==&#10;">
                <o:lock v:ext="edit" aspectratio="f"/>
                <v:shape id="Graphic 18" o:spid="_x0000_s1026" o:spt="100" style="position:absolute;left:-30480;top:-45720;height:3203575;width:6480175;" fillcolor="#1A1F2B" filled="t" stroked="f" coordsize="6480175,849630" o:gfxdata="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LzFbvQAA&#10;ANsAAAAPAAAAAAAAAAEAIAAAACIAAABkcnMvZG93bnJldi54bWxQSwECFAAUAAAACACHTuJAMy8F&#10;njsAAAA5AAAAEAAAAAAAAAABACAAAAAMAQAAZHJzL3NoYXBleG1sLnhtbFBLBQYAAAAABgAGAFsB&#10;AAC2AwAAAAA=&#10;" path="m6422850,849630l57150,849630,34959,845120,16787,832842,4509,814670,0,792480,0,57150,4509,34959,16787,16787,34959,4509,57150,0,6422850,0,6445040,4509,6463212,16787,6475490,34959,6480000,57150,6480000,792480,6475490,814670,6463212,832842,6445040,845120,6422850,8496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" o:spid="_x0000_s1026" o:spt="202" type="#_x0000_t202" style="position:absolute;left:0;top:38735;height:3041015;width:6381115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894834">
                        <w:pPr>
                          <w:spacing w:before="80" w:line="240" w:lineRule="auto"/>
                          <w:rPr>
                            <w:sz w:val="19"/>
                          </w:rPr>
                        </w:pPr>
                      </w:p>
                      <w:p w14:paraId="1BDBA936"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11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creditguard-ai/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11"/>
                            <w:sz w:val="19"/>
                          </w:rPr>
                          <w:t xml:space="preserve"> </w:t>
                        </w:r>
                      </w:p>
                      <w:p w14:paraId="74500036"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README.md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  <w:t xml:space="preserve"> </w:t>
                        </w:r>
                      </w:p>
                      <w:p w14:paraId="5FFF10BC"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requirements.txt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  <w:t xml:space="preserve"> </w:t>
                        </w:r>
                      </w:p>
                      <w:p w14:paraId="12233DDE"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docker-compose.yml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9"/>
                            <w:sz w:val="19"/>
                          </w:rPr>
                          <w:t xml:space="preserve"> </w:t>
                        </w:r>
                      </w:p>
                      <w:p w14:paraId="41A20CBD">
                        <w:pPr>
                          <w:spacing w:before="0"/>
                          <w:ind w:left="269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>.env</w:t>
                        </w:r>
                      </w:p>
                      <w:p w14:paraId="657C8794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data/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</w:p>
                      <w:p w14:paraId="2343F24B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notebooks/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</w:p>
                      <w:p w14:paraId="1488235D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src/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</w:p>
                      <w:p w14:paraId="616ED0D5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models/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</w:p>
                      <w:p w14:paraId="5DA08587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artifacts/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</w:p>
                      <w:p w14:paraId="30FD09C5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api/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</w:p>
                      <w:p w14:paraId="159C01E7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app/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3"/>
                            <w:sz w:val="19"/>
                          </w:rPr>
                          <w:t xml:space="preserve"> </w:t>
                        </w:r>
                      </w:p>
                      <w:p w14:paraId="1F0549B6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├── tests/ </w:t>
                        </w:r>
                      </w:p>
                      <w:p w14:paraId="35FFE5E7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├── monitoring/ </w:t>
                        </w:r>
                      </w:p>
                      <w:p w14:paraId="7E17F11F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├── docs/ </w:t>
                        </w:r>
                      </w:p>
                      <w:p w14:paraId="60B6E3E7">
                        <w:pPr>
                          <w:spacing w:before="51" w:line="297" w:lineRule="auto"/>
                          <w:ind w:left="269" w:right="0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└── deployment/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ECC3357">
      <w:pPr>
        <w:pStyle w:val="8"/>
        <w:spacing w:before="132"/>
        <w:rPr>
          <w:sz w:val="30"/>
        </w:rPr>
      </w:pPr>
    </w:p>
    <w:p w14:paraId="34B0FFBF">
      <w:pPr>
        <w:pStyle w:val="3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333"/>
        <w:jc w:val="left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-39370</wp:posOffset>
                </wp:positionV>
                <wp:extent cx="47625" cy="30480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42.5pt;margin-top:-3.1pt;height:24pt;width:3.75pt;mso-position-horizontal-relative:page;z-index:251662336;mso-width-relative:page;mso-height-relative:page;" fillcolor="#2A6BAF" filled="t" stroked="f" coordsize="47625,304800" o:gfxdata="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oeEc7YAAAA&#10;BwEAAA8AAAAAAAAAAQAgAAAAIgAAAGRycy9kb3ducmV2LnhtbFBLAQIUABQAAAAIAIdO4kDt5AyH&#10;HQIAAOEEAAAOAAAAAAAAAAEAIAAAACcBAABkcnMvZTJvRG9jLnhtbFBLBQYAAAAABgAGAFkBAAC2&#10;BQAAAAA=&#10;" path="m47625,304800l0,304800,0,0,47625,0,47625,3048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3" w:name="3. Dizin Katmanları ve Bileşen Detayları"/>
      <w:bookmarkEnd w:id="3"/>
      <w:r>
        <w:rPr>
          <w:color w:val="2A6BAF"/>
        </w:rPr>
        <w:t>Dizin</w:t>
      </w:r>
      <w:r>
        <w:rPr>
          <w:color w:val="2A6BAF"/>
          <w:spacing w:val="-1"/>
        </w:rPr>
        <w:t xml:space="preserve"> </w:t>
      </w:r>
      <w:r>
        <w:rPr>
          <w:color w:val="2A6BAF"/>
        </w:rPr>
        <w:t xml:space="preserve">Katmanları ve Bileşen </w:t>
      </w:r>
      <w:r>
        <w:rPr>
          <w:color w:val="2A6BAF"/>
          <w:spacing w:val="-2"/>
        </w:rPr>
        <w:t>Detayları</w:t>
      </w:r>
    </w:p>
    <w:p w14:paraId="416B05E1">
      <w:pPr>
        <w:pStyle w:val="8"/>
        <w:spacing w:before="77"/>
        <w:rPr>
          <w:rFonts w:ascii="Arial"/>
          <w:b/>
          <w:sz w:val="30"/>
        </w:rPr>
      </w:pPr>
    </w:p>
    <w:p w14:paraId="415FFE1F">
      <w:pPr>
        <w:pStyle w:val="4"/>
        <w:numPr>
          <w:ilvl w:val="1"/>
          <w:numId w:val="1"/>
        </w:numPr>
        <w:tabs>
          <w:tab w:val="left" w:pos="609"/>
        </w:tabs>
        <w:spacing w:before="0" w:after="0" w:line="240" w:lineRule="auto"/>
        <w:ind w:left="609" w:right="0" w:hanging="467"/>
        <w:jc w:val="left"/>
      </w:pPr>
      <w:bookmarkStart w:id="4" w:name="3.1. data/ (Veri Yönetimi Katmanı)"/>
      <w:bookmarkEnd w:id="4"/>
      <w:r>
        <w:rPr>
          <w:color w:val="2D3648"/>
        </w:rPr>
        <w:t>data/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(Veri</w:t>
      </w:r>
      <w:r>
        <w:rPr>
          <w:color w:val="2D3648"/>
          <w:spacing w:val="-10"/>
        </w:rPr>
        <w:t xml:space="preserve"> </w:t>
      </w:r>
      <w:r>
        <w:rPr>
          <w:color w:val="2D3648"/>
        </w:rPr>
        <w:t>Yönetimi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Katmanı)</w:t>
      </w:r>
    </w:p>
    <w:p w14:paraId="54227807">
      <w:pPr>
        <w:pStyle w:val="8"/>
        <w:spacing w:before="256"/>
        <w:ind w:left="142"/>
      </w:pPr>
      <w:r>
        <w:rPr>
          <w:color w:val="2D3648"/>
        </w:rPr>
        <w:t>Ham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verinin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sisteme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girişinden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itibaren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geçirdiği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tüm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transformasyon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süreçleri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bu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dizin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altında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izole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edilir.</w:t>
      </w:r>
    </w:p>
    <w:p w14:paraId="323600D4">
      <w:pPr>
        <w:pStyle w:val="8"/>
        <w:spacing w:before="25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174625</wp:posOffset>
                </wp:positionV>
                <wp:extent cx="6480175" cy="2769870"/>
                <wp:effectExtent l="0" t="0" r="12065" b="381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2769870"/>
                          <a:chOff x="0" y="0"/>
                          <a:chExt cx="6480175" cy="276987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276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97230">
                                <a:moveTo>
                                  <a:pt x="6422850" y="697230"/>
                                </a:moveTo>
                                <a:lnTo>
                                  <a:pt x="57150" y="697230"/>
                                </a:lnTo>
                                <a:lnTo>
                                  <a:pt x="34959" y="692720"/>
                                </a:lnTo>
                                <a:lnTo>
                                  <a:pt x="16787" y="680442"/>
                                </a:lnTo>
                                <a:lnTo>
                                  <a:pt x="4509" y="662270"/>
                                </a:lnTo>
                                <a:lnTo>
                                  <a:pt x="0" y="6400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640080"/>
                                </a:lnTo>
                                <a:lnTo>
                                  <a:pt x="6475490" y="662270"/>
                                </a:lnTo>
                                <a:lnTo>
                                  <a:pt x="6463212" y="680442"/>
                                </a:lnTo>
                                <a:lnTo>
                                  <a:pt x="6445040" y="692720"/>
                                </a:lnTo>
                                <a:lnTo>
                                  <a:pt x="6422850" y="697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F2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69215"/>
                            <a:ext cx="6480175" cy="2562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03B86D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data/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7AFE463D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raw/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2FDE432B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application_train.csv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35C05ADA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application_test.csv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</w:p>
                            <w:p w14:paraId="2D3C2843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├── bureau.csv </w:t>
                              </w:r>
                            </w:p>
                            <w:p w14:paraId="02B8C208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│ ├── previous_application.csv </w:t>
                              </w:r>
                            </w:p>
                            <w:p w14:paraId="2AE83126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├── interim/ </w:t>
                              </w:r>
                            </w:p>
                            <w:p w14:paraId="3C3B4A77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├── processed/ </w:t>
                              </w:r>
                            </w:p>
                            <w:p w14:paraId="6B9419D0">
                              <w:pPr>
                                <w:spacing w:before="175" w:line="297" w:lineRule="auto"/>
                                <w:ind w:left="269" w:right="304" w:firstLine="0"/>
                                <w:jc w:val="lef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EDF2F6"/>
                                  <w:sz w:val="19"/>
                                </w:rPr>
                                <w:t xml:space="preserve">── </w:t>
                              </w:r>
                              <w:r>
                                <w:rPr>
                                  <w:rFonts w:ascii="Courier New" w:hAnsi="Courier New"/>
                                  <w:color w:val="EDF2F6"/>
                                  <w:spacing w:val="-2"/>
                                  <w:sz w:val="19"/>
                                </w:rPr>
                                <w:t>feature_store/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13.75pt;height:218.1pt;width:510.25pt;mso-position-horizontal-relative:page;mso-wrap-distance-bottom:0pt;mso-wrap-distance-top:0pt;z-index:-251644928;mso-width-relative:page;mso-height-relative:page;" coordsize="6480175,2769870" o:gfxdata="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NIBE4PaAAAACgEAAA8AAAAAAAAAAQAgAAAAIgAA&#10;AGRycy9kb3ducmV2LnhtbFBLAQIUABQAAAAIAIdO4kC5YERAXAMAAI8KAAAOAAAAAAAAAAEAIAAA&#10;ACkBAABkcnMvZTJvRG9jLnhtbFBLBQYAAAAABgAGAFkBAAD3BgAAAAA=&#10;">
                <o:lock v:ext="edit" aspectratio="f"/>
                <v:shape id="Graphic 22" o:spid="_x0000_s1026" o:spt="100" style="position:absolute;left:0;top:0;height:2769870;width:6480175;" fillcolor="#1A1F2B" filled="t" stroked="f" coordsize="6480175,697230" o:gfxdata="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/+rVvQAA&#10;ANsAAAAPAAAAAAAAAAEAIAAAACIAAABkcnMvZG93bnJldi54bWxQSwECFAAUAAAACACHTuJAMy8F&#10;njsAAAA5AAAAEAAAAAAAAAABACAAAAAMAQAAZHJzL3NoYXBleG1sLnhtbFBLBQYAAAAABgAGAFsB&#10;AAC2AwAAAAA=&#10;" path="m6422850,697230l57150,697230,34959,692720,16787,680442,4509,662270,0,640080,0,57150,4509,34959,16787,16787,34959,4509,57150,0,6422850,0,6445040,4509,6463212,16787,6475490,34959,6480000,57150,6480000,640080,6475490,662270,6463212,680442,6445040,692720,6422850,69723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" o:spid="_x0000_s1026" o:spt="202" type="#_x0000_t202" style="position:absolute;left:0;top:69215;height:2562860;width:6480175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03B86D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data/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</w:p>
                      <w:p w14:paraId="7AFE463D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raw/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</w:p>
                      <w:p w14:paraId="2FDE432B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application_train.csv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</w:p>
                      <w:p w14:paraId="35C05ADA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application_test.csv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</w:p>
                      <w:p w14:paraId="2D3C2843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├── bureau.csv </w:t>
                        </w:r>
                      </w:p>
                      <w:p w14:paraId="02B8C208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│ ├── previous_application.csv </w:t>
                        </w:r>
                      </w:p>
                      <w:p w14:paraId="2AE83126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├── interim/ </w:t>
                        </w:r>
                      </w:p>
                      <w:p w14:paraId="3C3B4A77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├── processed/ </w:t>
                        </w:r>
                      </w:p>
                      <w:p w14:paraId="6B9419D0">
                        <w:pPr>
                          <w:spacing w:before="175" w:line="297" w:lineRule="auto"/>
                          <w:ind w:left="269" w:right="304" w:firstLine="0"/>
                          <w:jc w:val="lef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color w:val="EDF2F6"/>
                            <w:sz w:val="19"/>
                          </w:rPr>
                          <w:t xml:space="preserve">── </w:t>
                        </w:r>
                        <w:r>
                          <w:rPr>
                            <w:rFonts w:ascii="Courier New" w:hAnsi="Courier New"/>
                            <w:color w:val="EDF2F6"/>
                            <w:spacing w:val="-2"/>
                            <w:sz w:val="19"/>
                          </w:rPr>
                          <w:t>feature_store/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85436DC">
      <w:pPr>
        <w:pStyle w:val="8"/>
        <w:spacing w:before="2"/>
        <w:rPr>
          <w:sz w:val="19"/>
        </w:rPr>
      </w:pPr>
    </w:p>
    <w:tbl>
      <w:tblPr>
        <w:tblStyle w:val="7"/>
        <w:tblW w:w="0" w:type="auto"/>
        <w:tblInd w:w="157" w:type="dxa"/>
        <w:tblBorders>
          <w:top w:val="single" w:color="E2E8EF" w:sz="6" w:space="0"/>
          <w:left w:val="single" w:color="E2E8EF" w:sz="6" w:space="0"/>
          <w:bottom w:val="single" w:color="E2E8EF" w:sz="6" w:space="0"/>
          <w:right w:val="single" w:color="E2E8EF" w:sz="6" w:space="0"/>
          <w:insideH w:val="single" w:color="E2E8EF" w:sz="6" w:space="0"/>
          <w:insideV w:val="single" w:color="E2E8E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4"/>
        <w:gridCol w:w="2149"/>
        <w:gridCol w:w="2721"/>
        <w:gridCol w:w="3495"/>
      </w:tblGrid>
      <w:tr w14:paraId="2E99376F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094ABFE5">
            <w:pPr>
              <w:pStyle w:val="12"/>
              <w:spacing w:before="176"/>
              <w:ind w:left="19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Dizin /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Görev</w:t>
            </w: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332B29C3">
            <w:pPr>
              <w:pStyle w:val="12"/>
              <w:spacing w:before="176"/>
              <w:ind w:left="1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Girdi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(Input)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4926F81B">
            <w:pPr>
              <w:pStyle w:val="12"/>
              <w:spacing w:before="176"/>
              <w:ind w:left="19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Çıktı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(Output)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68716FB7">
            <w:pPr>
              <w:pStyle w:val="12"/>
              <w:spacing w:before="176"/>
              <w:ind w:left="19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Örnek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Açıklama</w:t>
            </w:r>
          </w:p>
        </w:tc>
      </w:tr>
      <w:tr w14:paraId="34E1A83E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824" w:type="dxa"/>
            <w:tcBorders>
              <w:top w:val="nil"/>
            </w:tcBorders>
          </w:tcPr>
          <w:p w14:paraId="04852C86">
            <w:pPr>
              <w:pStyle w:val="12"/>
              <w:spacing w:before="169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4"/>
                <w:sz w:val="20"/>
              </w:rPr>
              <w:t>raw/</w:t>
            </w:r>
          </w:p>
        </w:tc>
        <w:tc>
          <w:tcPr>
            <w:tcW w:w="2149" w:type="dxa"/>
            <w:tcBorders>
              <w:top w:val="nil"/>
            </w:tcBorders>
          </w:tcPr>
          <w:p w14:paraId="02D8D90A">
            <w:pPr>
              <w:pStyle w:val="12"/>
              <w:spacing w:before="25"/>
              <w:rPr>
                <w:sz w:val="16"/>
              </w:rPr>
            </w:pPr>
          </w:p>
          <w:p w14:paraId="20FE8CA1">
            <w:pPr>
              <w:pStyle w:val="12"/>
              <w:spacing w:before="0"/>
              <w:ind w:left="2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-40005</wp:posOffset>
                      </wp:positionV>
                      <wp:extent cx="786130" cy="200660"/>
                      <wp:effectExtent l="0" t="0" r="0" b="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6130" cy="200660"/>
                                <a:chOff x="0" y="0"/>
                                <a:chExt cx="786130" cy="20066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786130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130" h="200660">
                                      <a:moveTo>
                                        <a:pt x="757507" y="200659"/>
                                      </a:moveTo>
                                      <a:lnTo>
                                        <a:pt x="28575" y="200659"/>
                                      </a:lnTo>
                                      <a:lnTo>
                                        <a:pt x="17479" y="198405"/>
                                      </a:lnTo>
                                      <a:lnTo>
                                        <a:pt x="8393" y="192266"/>
                                      </a:lnTo>
                                      <a:lnTo>
                                        <a:pt x="2254" y="183180"/>
                                      </a:lnTo>
                                      <a:lnTo>
                                        <a:pt x="0" y="17208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7507" y="0"/>
                                      </a:lnTo>
                                      <a:lnTo>
                                        <a:pt x="768602" y="2254"/>
                                      </a:lnTo>
                                      <a:lnTo>
                                        <a:pt x="777688" y="8393"/>
                                      </a:lnTo>
                                      <a:lnTo>
                                        <a:pt x="783827" y="17479"/>
                                      </a:lnTo>
                                      <a:lnTo>
                                        <a:pt x="786082" y="28575"/>
                                      </a:lnTo>
                                      <a:lnTo>
                                        <a:pt x="786082" y="172084"/>
                                      </a:lnTo>
                                      <a:lnTo>
                                        <a:pt x="783827" y="183180"/>
                                      </a:lnTo>
                                      <a:lnTo>
                                        <a:pt x="777688" y="192266"/>
                                      </a:lnTo>
                                      <a:lnTo>
                                        <a:pt x="768602" y="198405"/>
                                      </a:lnTo>
                                      <a:lnTo>
                                        <a:pt x="757507" y="2006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9.35pt;margin-top:-3.15pt;height:15.8pt;width:61.9pt;z-index:-251649024;mso-width-relative:page;mso-height-relative:page;" coordsize="786130,200660" o:gfxdata="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N7tiMzY&#10;AAAACAEAAA8AAAAAAAAAAQAgAAAAIgAAAGRycy9kb3ducmV2LnhtbFBLAQIUABQAAAAIAIdO4kA1&#10;dUa9BAMAANwIAAAOAAAAAAAAAAEAIAAAACcBAABkcnMvZTJvRG9jLnhtbFBLBQYAAAAABgAGAFkB&#10;AACdBgAAAAA=&#10;">
                      <o:lock v:ext="edit" aspectratio="f"/>
                      <v:shape id="Graphic 25" o:spid="_x0000_s1026" o:spt="100" style="position:absolute;left:0;top:0;height:200660;width:786130;" fillcolor="#E2E8EF" filled="t" stroked="f" coordsize="786130,200660" o:gfxdata="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ws/gr4A&#10;AADbAAAADwAAAAAAAAABACAAAAAiAAAAZHJzL2Rvd25yZXYueG1sUEsBAhQAFAAAAAgAh07iQDMv&#10;BZ47AAAAOQAAABAAAAAAAAAAAQAgAAAADQEAAGRycy9zaGFwZXhtbC54bWxQSwUGAAAAAAYABgBb&#10;AQAAtwMAAAAA&#10;" path="m757507,200659l28575,200659,17479,198405,8393,192266,2254,183180,0,172084,0,28575,2254,17479,8393,8393,17479,2254,28575,0,757507,0,768602,2254,777688,8393,783827,17479,786082,28575,786082,172084,783827,183180,777688,192266,768602,198405,757507,20065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95467"/>
                <w:sz w:val="16"/>
              </w:rPr>
              <w:t xml:space="preserve">KAGGLE </w:t>
            </w:r>
            <w:r>
              <w:rPr>
                <w:rFonts w:ascii="Arial"/>
                <w:b/>
                <w:color w:val="495467"/>
                <w:spacing w:val="-5"/>
                <w:sz w:val="16"/>
              </w:rPr>
              <w:t>CSV</w:t>
            </w:r>
          </w:p>
        </w:tc>
        <w:tc>
          <w:tcPr>
            <w:tcW w:w="2721" w:type="dxa"/>
            <w:tcBorders>
              <w:top w:val="nil"/>
            </w:tcBorders>
          </w:tcPr>
          <w:p w14:paraId="09BBD45C">
            <w:pPr>
              <w:pStyle w:val="12"/>
              <w:spacing w:before="25"/>
              <w:rPr>
                <w:sz w:val="16"/>
              </w:rPr>
            </w:pPr>
          </w:p>
          <w:p w14:paraId="6AD4D7D9">
            <w:pPr>
              <w:pStyle w:val="12"/>
              <w:spacing w:before="0"/>
              <w:ind w:left="2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-40005</wp:posOffset>
                      </wp:positionV>
                      <wp:extent cx="1363980" cy="200660"/>
                      <wp:effectExtent l="0" t="0" r="0" b="0"/>
                      <wp:wrapNone/>
                      <wp:docPr id="26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63980" cy="200660"/>
                                <a:chOff x="0" y="0"/>
                                <a:chExt cx="1363980" cy="20066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363980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3980" h="200660">
                                      <a:moveTo>
                                        <a:pt x="1335174" y="200659"/>
                                      </a:moveTo>
                                      <a:lnTo>
                                        <a:pt x="28575" y="200659"/>
                                      </a:lnTo>
                                      <a:lnTo>
                                        <a:pt x="17479" y="198405"/>
                                      </a:lnTo>
                                      <a:lnTo>
                                        <a:pt x="8393" y="192266"/>
                                      </a:lnTo>
                                      <a:lnTo>
                                        <a:pt x="2254" y="183180"/>
                                      </a:lnTo>
                                      <a:lnTo>
                                        <a:pt x="0" y="172084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335174" y="0"/>
                                      </a:lnTo>
                                      <a:lnTo>
                                        <a:pt x="1346269" y="2254"/>
                                      </a:lnTo>
                                      <a:lnTo>
                                        <a:pt x="1355355" y="8393"/>
                                      </a:lnTo>
                                      <a:lnTo>
                                        <a:pt x="1361494" y="17479"/>
                                      </a:lnTo>
                                      <a:lnTo>
                                        <a:pt x="1363749" y="28575"/>
                                      </a:lnTo>
                                      <a:lnTo>
                                        <a:pt x="1363749" y="172084"/>
                                      </a:lnTo>
                                      <a:lnTo>
                                        <a:pt x="1361494" y="183180"/>
                                      </a:lnTo>
                                      <a:lnTo>
                                        <a:pt x="1355355" y="192266"/>
                                      </a:lnTo>
                                      <a:lnTo>
                                        <a:pt x="1346269" y="198405"/>
                                      </a:lnTo>
                                      <a:lnTo>
                                        <a:pt x="1335174" y="2006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BC8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9.35pt;margin-top:-3.15pt;height:15.8pt;width:107.4pt;z-index:-251649024;mso-width-relative:page;mso-height-relative:page;" coordsize="1363980,200660" o:gfxdata="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GY8&#10;+nvYAAAACAEAAA8AAAAAAAAAAQAgAAAAIgAAAGRycy9kb3ducmV2LnhtbFBLAQIUABQAAAAIAIdO&#10;4kCuGW4yBwMAAOsIAAAOAAAAAAAAAAEAIAAAACcBAABkcnMvZTJvRG9jLnhtbFBLBQYAAAAABgAG&#10;AFkBAACgBgAAAAA=&#10;">
                      <o:lock v:ext="edit" aspectratio="f"/>
                      <v:shape id="Graphic 27" o:spid="_x0000_s1026" o:spt="100" style="position:absolute;left:0;top:0;height:200660;width:1363980;" fillcolor="#FDEBC8" filled="t" stroked="f" coordsize="1363980,200660" o:gfxdata="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kMVjvQAA&#10;ANsAAAAPAAAAAAAAAAEAIAAAACIAAABkcnMvZG93bnJldi54bWxQSwECFAAUAAAACACHTuJAMy8F&#10;njsAAAA5AAAAEAAAAAAAAAABACAAAAAMAQAAZHJzL3NoYXBleG1sLnhtbFBLBQYAAAAABgAGAFsB&#10;AAC2AwAAAAA=&#10;" path="m1335174,200659l28575,200659,17479,198405,8393,192266,2254,183180,0,172084,0,28575,2254,17479,8393,8393,17479,2254,28575,0,1335174,0,1346269,2254,1355355,8393,1361494,17479,1363749,28575,1363749,172084,1361494,183180,1355355,192266,1346269,198405,1335174,200659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BF5621"/>
                <w:sz w:val="16"/>
              </w:rPr>
              <w:t>AYNI</w:t>
            </w:r>
            <w:r>
              <w:rPr>
                <w:rFonts w:ascii="Arial"/>
                <w:b/>
                <w:color w:val="BF5621"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color w:val="BF5621"/>
                <w:sz w:val="16"/>
              </w:rPr>
              <w:t>HALIYLE</w:t>
            </w:r>
            <w:r>
              <w:rPr>
                <w:rFonts w:ascii="Arial"/>
                <w:b/>
                <w:color w:val="BF5621"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color w:val="BF5621"/>
                <w:spacing w:val="-2"/>
                <w:sz w:val="16"/>
              </w:rPr>
              <w:t>SAKLANIR</w:t>
            </w:r>
          </w:p>
        </w:tc>
        <w:tc>
          <w:tcPr>
            <w:tcW w:w="3495" w:type="dxa"/>
            <w:tcBorders>
              <w:top w:val="nil"/>
            </w:tcBorders>
          </w:tcPr>
          <w:p w14:paraId="050BE6CB">
            <w:pPr>
              <w:pStyle w:val="12"/>
              <w:spacing w:before="172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>Ham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veri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bütünlüğü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korunur.</w:t>
            </w:r>
          </w:p>
        </w:tc>
      </w:tr>
      <w:tr w14:paraId="7CA95D81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24" w:type="dxa"/>
            <w:shd w:val="clear" w:color="auto" w:fill="F6F9FB"/>
          </w:tcPr>
          <w:p w14:paraId="45735AC5">
            <w:pPr>
              <w:pStyle w:val="12"/>
              <w:spacing w:before="161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interim/</w:t>
            </w:r>
          </w:p>
        </w:tc>
        <w:tc>
          <w:tcPr>
            <w:tcW w:w="2149" w:type="dxa"/>
            <w:shd w:val="clear" w:color="auto" w:fill="F6F9FB"/>
          </w:tcPr>
          <w:p w14:paraId="64DAD3BD">
            <w:pPr>
              <w:pStyle w:val="12"/>
              <w:spacing w:before="165"/>
              <w:ind w:left="187"/>
              <w:rPr>
                <w:sz w:val="20"/>
              </w:rPr>
            </w:pPr>
            <w:r>
              <w:rPr>
                <w:color w:val="2D3648"/>
                <w:sz w:val="20"/>
              </w:rPr>
              <w:t>Ham</w:t>
            </w:r>
            <w:r>
              <w:rPr>
                <w:color w:val="2D3648"/>
                <w:spacing w:val="2"/>
                <w:sz w:val="20"/>
              </w:rPr>
              <w:t xml:space="preserve"> </w:t>
            </w:r>
            <w:r>
              <w:rPr>
                <w:color w:val="2D3648"/>
                <w:spacing w:val="-4"/>
                <w:sz w:val="20"/>
              </w:rPr>
              <w:t>Veri</w:t>
            </w:r>
          </w:p>
        </w:tc>
        <w:tc>
          <w:tcPr>
            <w:tcW w:w="2721" w:type="dxa"/>
            <w:shd w:val="clear" w:color="auto" w:fill="F6F9FB"/>
          </w:tcPr>
          <w:p w14:paraId="113B0049">
            <w:pPr>
              <w:pStyle w:val="12"/>
              <w:spacing w:before="165"/>
              <w:ind w:left="188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Temizlenmiş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Ara</w:t>
            </w:r>
            <w:r>
              <w:rPr>
                <w:color w:val="2D3648"/>
                <w:sz w:val="20"/>
              </w:rPr>
              <w:t xml:space="preserve"> </w:t>
            </w:r>
            <w:r>
              <w:rPr>
                <w:color w:val="2D3648"/>
                <w:spacing w:val="-4"/>
                <w:sz w:val="20"/>
              </w:rPr>
              <w:t>Veri</w:t>
            </w:r>
          </w:p>
        </w:tc>
        <w:tc>
          <w:tcPr>
            <w:tcW w:w="3495" w:type="dxa"/>
            <w:shd w:val="clear" w:color="auto" w:fill="F6F9FB"/>
          </w:tcPr>
          <w:p w14:paraId="286A3696">
            <w:pPr>
              <w:pStyle w:val="12"/>
              <w:spacing w:before="191"/>
              <w:ind w:left="188"/>
              <w:rPr>
                <w:rFonts w:ascii="Courier New"/>
                <w:sz w:val="20"/>
              </w:rPr>
            </w:pPr>
            <w:r>
              <w:rPr>
                <w:rFonts w:ascii="Courier New"/>
                <w:color w:val="2D3648"/>
                <w:spacing w:val="-2"/>
                <w:sz w:val="20"/>
              </w:rPr>
              <w:t>customer_clean.parquet</w:t>
            </w:r>
          </w:p>
        </w:tc>
      </w:tr>
      <w:tr w14:paraId="6EEBE551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824" w:type="dxa"/>
          </w:tcPr>
          <w:p w14:paraId="4C3CC256">
            <w:pPr>
              <w:pStyle w:val="12"/>
              <w:spacing w:before="161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processed/</w:t>
            </w:r>
          </w:p>
        </w:tc>
        <w:tc>
          <w:tcPr>
            <w:tcW w:w="2149" w:type="dxa"/>
          </w:tcPr>
          <w:p w14:paraId="04C655F6">
            <w:pPr>
              <w:pStyle w:val="12"/>
              <w:spacing w:before="165"/>
              <w:ind w:left="187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Temizlenmiş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pacing w:val="-4"/>
                <w:sz w:val="20"/>
              </w:rPr>
              <w:t>Veri</w:t>
            </w:r>
          </w:p>
        </w:tc>
        <w:tc>
          <w:tcPr>
            <w:tcW w:w="2721" w:type="dxa"/>
          </w:tcPr>
          <w:p w14:paraId="6736D84D">
            <w:pPr>
              <w:pStyle w:val="12"/>
              <w:spacing w:before="165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>Eğitime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Hazır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Veri</w:t>
            </w:r>
            <w:r>
              <w:rPr>
                <w:color w:val="2D3648"/>
                <w:spacing w:val="-4"/>
                <w:sz w:val="20"/>
              </w:rPr>
              <w:t xml:space="preserve"> Seti</w:t>
            </w:r>
          </w:p>
        </w:tc>
        <w:tc>
          <w:tcPr>
            <w:tcW w:w="3495" w:type="dxa"/>
          </w:tcPr>
          <w:p w14:paraId="2E0260BA">
            <w:pPr>
              <w:pStyle w:val="12"/>
              <w:spacing w:before="191" w:line="348" w:lineRule="auto"/>
              <w:ind w:left="188"/>
              <w:rPr>
                <w:rFonts w:ascii="Courier New"/>
                <w:sz w:val="20"/>
              </w:rPr>
            </w:pPr>
            <w:r>
              <w:rPr>
                <w:rFonts w:ascii="Courier New"/>
                <w:color w:val="2D3648"/>
                <w:spacing w:val="-2"/>
                <w:sz w:val="20"/>
              </w:rPr>
              <w:t>train_features.parquet test_features.parquet</w:t>
            </w:r>
          </w:p>
        </w:tc>
      </w:tr>
      <w:tr w14:paraId="1B09C5EB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</w:trPr>
        <w:tc>
          <w:tcPr>
            <w:tcW w:w="1824" w:type="dxa"/>
            <w:shd w:val="clear" w:color="auto" w:fill="F6F9FB"/>
          </w:tcPr>
          <w:p w14:paraId="7CEC7EFE">
            <w:pPr>
              <w:pStyle w:val="12"/>
              <w:spacing w:before="161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feature_store/</w:t>
            </w:r>
          </w:p>
        </w:tc>
        <w:tc>
          <w:tcPr>
            <w:tcW w:w="2149" w:type="dxa"/>
            <w:shd w:val="clear" w:color="auto" w:fill="F6F9FB"/>
          </w:tcPr>
          <w:p w14:paraId="5BCB9882">
            <w:pPr>
              <w:pStyle w:val="12"/>
              <w:spacing w:before="165" w:line="338" w:lineRule="auto"/>
              <w:ind w:left="187" w:right="156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Geliştirilmiş Özellikler</w:t>
            </w:r>
          </w:p>
        </w:tc>
        <w:tc>
          <w:tcPr>
            <w:tcW w:w="2721" w:type="dxa"/>
            <w:shd w:val="clear" w:color="auto" w:fill="F6F9FB"/>
          </w:tcPr>
          <w:p w14:paraId="4A33F64C">
            <w:pPr>
              <w:pStyle w:val="12"/>
              <w:spacing w:before="165" w:line="338" w:lineRule="auto"/>
              <w:ind w:left="188" w:right="699"/>
              <w:rPr>
                <w:sz w:val="20"/>
              </w:rPr>
            </w:pPr>
            <w:r>
              <w:rPr>
                <w:color w:val="2D3648"/>
                <w:sz w:val="20"/>
              </w:rPr>
              <w:t>Feature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Engineering </w:t>
            </w:r>
            <w:r>
              <w:rPr>
                <w:color w:val="2D3648"/>
                <w:spacing w:val="-2"/>
                <w:sz w:val="20"/>
              </w:rPr>
              <w:t>Çıktısı</w:t>
            </w:r>
          </w:p>
        </w:tc>
        <w:tc>
          <w:tcPr>
            <w:tcW w:w="3495" w:type="dxa"/>
            <w:shd w:val="clear" w:color="auto" w:fill="F6F9FB"/>
          </w:tcPr>
          <w:p w14:paraId="3F194691">
            <w:pPr>
              <w:pStyle w:val="12"/>
              <w:spacing w:before="191" w:line="348" w:lineRule="auto"/>
              <w:ind w:left="188"/>
              <w:rPr>
                <w:rFonts w:ascii="Courier New"/>
                <w:sz w:val="20"/>
              </w:rPr>
            </w:pPr>
            <w:r>
              <w:rPr>
                <w:rFonts w:ascii="Courier New"/>
                <w:color w:val="2D3648"/>
                <w:spacing w:val="-2"/>
                <w:sz w:val="20"/>
              </w:rPr>
              <w:t>credit_utilization.parquet risk_features.parquet</w:t>
            </w:r>
          </w:p>
        </w:tc>
      </w:tr>
    </w:tbl>
    <w:p w14:paraId="5FFE1AD6">
      <w:pPr>
        <w:pStyle w:val="8"/>
        <w:spacing w:before="88"/>
        <w:rPr>
          <w:sz w:val="24"/>
        </w:rPr>
      </w:pPr>
    </w:p>
    <w:p w14:paraId="7ABBF390">
      <w:pPr>
        <w:pStyle w:val="4"/>
        <w:numPr>
          <w:ilvl w:val="1"/>
          <w:numId w:val="1"/>
        </w:numPr>
        <w:tabs>
          <w:tab w:val="left" w:pos="609"/>
        </w:tabs>
        <w:spacing w:before="0" w:after="0" w:line="240" w:lineRule="auto"/>
        <w:ind w:left="609" w:right="0" w:hanging="467"/>
        <w:jc w:val="left"/>
      </w:pPr>
      <w:bookmarkStart w:id="5" w:name="3.2. notebooks/ (Araştırma ve Keşifçi Ve"/>
      <w:bookmarkEnd w:id="5"/>
      <w:r>
        <w:rPr>
          <w:color w:val="2D3648"/>
        </w:rPr>
        <w:t>notebooks/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(Araştırma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Keşifçi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Veri</w:t>
      </w:r>
      <w:r>
        <w:rPr>
          <w:color w:val="2D3648"/>
          <w:spacing w:val="-13"/>
        </w:rPr>
        <w:t xml:space="preserve"> </w:t>
      </w:r>
      <w:r>
        <w:rPr>
          <w:color w:val="2D3648"/>
          <w:spacing w:val="-2"/>
        </w:rPr>
        <w:t>Analizi)</w:t>
      </w:r>
    </w:p>
    <w:p w14:paraId="60B61209">
      <w:pPr>
        <w:pStyle w:val="8"/>
        <w:spacing w:before="255" w:line="348" w:lineRule="auto"/>
        <w:ind w:left="142"/>
      </w:pPr>
      <w:r>
        <w:rPr>
          <w:color w:val="2D3648"/>
        </w:rPr>
        <w:t>Modelleme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öncesi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deneysel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çalışmaların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yürütüldüğü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alandır.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Bankacılık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regülasyonları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yazılım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 xml:space="preserve">kalitesi gereği, süreçler notebook üzerinde bırakılmayıp </w:t>
      </w:r>
      <w:r>
        <w:rPr>
          <w:rFonts w:ascii="Courier New" w:hAnsi="Courier New"/>
          <w:color w:val="2D3648"/>
        </w:rPr>
        <w:t>src/</w:t>
      </w:r>
      <w:r>
        <w:rPr>
          <w:rFonts w:ascii="Courier New" w:hAnsi="Courier New"/>
          <w:color w:val="2D3648"/>
          <w:spacing w:val="-45"/>
        </w:rPr>
        <w:t xml:space="preserve"> </w:t>
      </w:r>
      <w:r>
        <w:rPr>
          <w:color w:val="2D3648"/>
        </w:rPr>
        <w:t>dizinine taşınır.</w:t>
      </w:r>
    </w:p>
    <w:p w14:paraId="1C3E438F">
      <w:pPr>
        <w:pStyle w:val="11"/>
        <w:numPr>
          <w:ilvl w:val="0"/>
          <w:numId w:val="2"/>
        </w:numPr>
        <w:tabs>
          <w:tab w:val="left" w:pos="441"/>
        </w:tabs>
        <w:spacing w:before="196" w:after="0" w:line="240" w:lineRule="auto"/>
        <w:ind w:left="441" w:right="0" w:hanging="131"/>
        <w:jc w:val="left"/>
        <w:rPr>
          <w:sz w:val="21"/>
        </w:rPr>
      </w:pPr>
      <w:r>
        <w:rPr>
          <w:rFonts w:ascii="Courier New" w:hAnsi="Courier New"/>
          <w:color w:val="2D3648"/>
          <w:sz w:val="21"/>
        </w:rPr>
        <w:t>01_eda.ipynb</w:t>
      </w:r>
      <w:r>
        <w:rPr>
          <w:color w:val="2D3648"/>
          <w:sz w:val="21"/>
        </w:rPr>
        <w:t>:</w:t>
      </w:r>
      <w:r>
        <w:rPr>
          <w:color w:val="2D3648"/>
          <w:spacing w:val="-9"/>
          <w:sz w:val="21"/>
        </w:rPr>
        <w:t xml:space="preserve"> </w:t>
      </w:r>
      <w:r>
        <w:rPr>
          <w:color w:val="2D3648"/>
          <w:sz w:val="21"/>
        </w:rPr>
        <w:t>Keşifçi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veri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analizi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ve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anomali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pacing w:val="-2"/>
          <w:sz w:val="21"/>
        </w:rPr>
        <w:t>tespiti.</w:t>
      </w:r>
    </w:p>
    <w:p w14:paraId="091FF52D">
      <w:pPr>
        <w:pStyle w:val="11"/>
        <w:numPr>
          <w:ilvl w:val="0"/>
          <w:numId w:val="2"/>
        </w:numPr>
        <w:tabs>
          <w:tab w:val="left" w:pos="441"/>
        </w:tabs>
        <w:spacing w:before="153" w:after="0" w:line="240" w:lineRule="auto"/>
        <w:ind w:left="441" w:right="0" w:hanging="131"/>
        <w:jc w:val="left"/>
        <w:rPr>
          <w:sz w:val="21"/>
        </w:rPr>
      </w:pPr>
      <w:r>
        <w:rPr>
          <w:rFonts w:ascii="Courier New" w:hAnsi="Courier New"/>
          <w:color w:val="2D3648"/>
          <w:spacing w:val="-2"/>
          <w:sz w:val="21"/>
        </w:rPr>
        <w:t>02_feature_engineering.ipynb</w:t>
      </w:r>
      <w:r>
        <w:rPr>
          <w:color w:val="2D3648"/>
          <w:spacing w:val="-2"/>
          <w:sz w:val="21"/>
        </w:rPr>
        <w:t>:</w:t>
      </w:r>
      <w:r>
        <w:rPr>
          <w:color w:val="2D3648"/>
          <w:spacing w:val="1"/>
          <w:sz w:val="21"/>
        </w:rPr>
        <w:t xml:space="preserve"> </w:t>
      </w:r>
      <w:r>
        <w:rPr>
          <w:color w:val="2D3648"/>
          <w:spacing w:val="-2"/>
          <w:sz w:val="21"/>
        </w:rPr>
        <w:t>Yeni</w:t>
      </w:r>
      <w:r>
        <w:rPr>
          <w:color w:val="2D3648"/>
          <w:spacing w:val="5"/>
          <w:sz w:val="21"/>
        </w:rPr>
        <w:t xml:space="preserve"> </w:t>
      </w:r>
      <w:r>
        <w:rPr>
          <w:color w:val="2D3648"/>
          <w:spacing w:val="-2"/>
          <w:sz w:val="21"/>
        </w:rPr>
        <w:t>değişken</w:t>
      </w:r>
      <w:r>
        <w:rPr>
          <w:color w:val="2D3648"/>
          <w:spacing w:val="6"/>
          <w:sz w:val="21"/>
        </w:rPr>
        <w:t xml:space="preserve"> </w:t>
      </w:r>
      <w:r>
        <w:rPr>
          <w:color w:val="2D3648"/>
          <w:spacing w:val="-2"/>
          <w:sz w:val="21"/>
        </w:rPr>
        <w:t>üretme</w:t>
      </w:r>
      <w:r>
        <w:rPr>
          <w:color w:val="2D3648"/>
          <w:spacing w:val="5"/>
          <w:sz w:val="21"/>
        </w:rPr>
        <w:t xml:space="preserve"> </w:t>
      </w:r>
      <w:r>
        <w:rPr>
          <w:color w:val="2D3648"/>
          <w:spacing w:val="-2"/>
          <w:sz w:val="21"/>
        </w:rPr>
        <w:t>denemeleri.</w:t>
      </w:r>
    </w:p>
    <w:p w14:paraId="4C033760">
      <w:pPr>
        <w:pStyle w:val="11"/>
        <w:numPr>
          <w:ilvl w:val="0"/>
          <w:numId w:val="2"/>
        </w:numPr>
        <w:tabs>
          <w:tab w:val="left" w:pos="441"/>
        </w:tabs>
        <w:spacing w:before="153" w:after="0" w:line="240" w:lineRule="auto"/>
        <w:ind w:left="441" w:right="0" w:hanging="131"/>
        <w:jc w:val="left"/>
        <w:rPr>
          <w:sz w:val="21"/>
        </w:rPr>
      </w:pPr>
      <w:r>
        <w:rPr>
          <w:rFonts w:ascii="Courier New" w:hAnsi="Courier New"/>
          <w:color w:val="2D3648"/>
          <w:sz w:val="21"/>
        </w:rPr>
        <w:t>03_model_training.ipynb</w:t>
      </w:r>
      <w:r>
        <w:rPr>
          <w:color w:val="2D3648"/>
          <w:sz w:val="21"/>
        </w:rPr>
        <w:t>:</w:t>
      </w:r>
      <w:r>
        <w:rPr>
          <w:color w:val="2D3648"/>
          <w:spacing w:val="-12"/>
          <w:sz w:val="21"/>
        </w:rPr>
        <w:t xml:space="preserve"> </w:t>
      </w:r>
      <w:r>
        <w:rPr>
          <w:color w:val="2D3648"/>
          <w:sz w:val="21"/>
        </w:rPr>
        <w:t>Model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z w:val="21"/>
        </w:rPr>
        <w:t>algoritmalarının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pacing w:val="-2"/>
          <w:sz w:val="21"/>
        </w:rPr>
        <w:t>prototiplenmesi.</w:t>
      </w:r>
    </w:p>
    <w:p w14:paraId="7A63C3A7">
      <w:pPr>
        <w:pStyle w:val="11"/>
        <w:numPr>
          <w:ilvl w:val="0"/>
          <w:numId w:val="2"/>
        </w:numPr>
        <w:tabs>
          <w:tab w:val="left" w:pos="441"/>
        </w:tabs>
        <w:spacing w:before="153" w:after="0" w:line="240" w:lineRule="auto"/>
        <w:ind w:left="441" w:right="0" w:hanging="131"/>
        <w:jc w:val="left"/>
        <w:rPr>
          <w:sz w:val="21"/>
        </w:rPr>
      </w:pPr>
      <w:r>
        <w:rPr>
          <w:rFonts w:ascii="Courier New" w:hAnsi="Courier New"/>
          <w:color w:val="2D3648"/>
          <w:sz w:val="21"/>
        </w:rPr>
        <w:t>04_shap_analysis.ipynb</w:t>
      </w:r>
      <w:r>
        <w:rPr>
          <w:color w:val="2D3648"/>
          <w:sz w:val="21"/>
        </w:rPr>
        <w:t>:</w:t>
      </w:r>
      <w:r>
        <w:rPr>
          <w:color w:val="2D3648"/>
          <w:spacing w:val="-12"/>
          <w:sz w:val="21"/>
        </w:rPr>
        <w:t xml:space="preserve"> </w:t>
      </w:r>
      <w:r>
        <w:rPr>
          <w:color w:val="2D3648"/>
          <w:sz w:val="21"/>
        </w:rPr>
        <w:t>Model</w:t>
      </w:r>
      <w:r>
        <w:rPr>
          <w:color w:val="2D3648"/>
          <w:spacing w:val="-12"/>
          <w:sz w:val="21"/>
        </w:rPr>
        <w:t xml:space="preserve"> </w:t>
      </w:r>
      <w:r>
        <w:rPr>
          <w:color w:val="2D3648"/>
          <w:sz w:val="21"/>
        </w:rPr>
        <w:t>kararlarının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z w:val="21"/>
        </w:rPr>
        <w:t>açıklanabilirliği</w:t>
      </w:r>
      <w:r>
        <w:rPr>
          <w:color w:val="2D3648"/>
          <w:spacing w:val="-12"/>
          <w:sz w:val="21"/>
        </w:rPr>
        <w:t xml:space="preserve"> </w:t>
      </w:r>
      <w:r>
        <w:rPr>
          <w:color w:val="2D3648"/>
          <w:spacing w:val="-2"/>
          <w:sz w:val="21"/>
        </w:rPr>
        <w:t>(XAI).</w:t>
      </w:r>
    </w:p>
    <w:p w14:paraId="64652ECF">
      <w:pPr>
        <w:pStyle w:val="8"/>
        <w:spacing w:before="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163195</wp:posOffset>
                </wp:positionV>
                <wp:extent cx="6480175" cy="876300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175" cy="876300"/>
                          <a:chOff x="0" y="0"/>
                          <a:chExt cx="6480175" cy="8763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801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76300">
                                <a:moveTo>
                                  <a:pt x="6422850" y="876300"/>
                                </a:moveTo>
                                <a:lnTo>
                                  <a:pt x="0" y="876300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819150"/>
                                </a:lnTo>
                                <a:lnTo>
                                  <a:pt x="6475490" y="841340"/>
                                </a:lnTo>
                                <a:lnTo>
                                  <a:pt x="6463212" y="859512"/>
                                </a:lnTo>
                                <a:lnTo>
                                  <a:pt x="6445040" y="871790"/>
                                </a:lnTo>
                                <a:lnTo>
                                  <a:pt x="6422850" y="87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8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0">
                                <a:moveTo>
                                  <a:pt x="38100" y="876300"/>
                                </a:moveTo>
                                <a:lnTo>
                                  <a:pt x="0" y="8763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6B1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48017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5CBE45">
                              <w:pPr>
                                <w:spacing w:before="221"/>
                                <w:ind w:left="28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0"/>
                                </w:rPr>
                                <w:t>Kritik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0"/>
                                </w:rPr>
                                <w:t>Bankacılık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z w:val="20"/>
                                </w:rPr>
                                <w:t>Uyum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DD6B1F"/>
                                  <w:spacing w:val="-4"/>
                                  <w:sz w:val="20"/>
                                </w:rPr>
                                <w:t>Notu</w:t>
                              </w:r>
                            </w:p>
                            <w:p w14:paraId="63F5D660">
                              <w:pPr>
                                <w:spacing w:before="154" w:line="336" w:lineRule="auto"/>
                                <w:ind w:left="284" w:right="0" w:firstLine="0"/>
                                <w:jc w:val="left"/>
                                <w:rPr>
                                  <w:rFonts w:hint="default"/>
                                  <w:sz w:val="20"/>
                                  <w:lang w:val="tr-TR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Bankalar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ve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finansal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kuruluşlar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notebook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bağımlı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çalışan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sistemlerini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color w:val="2D3648"/>
                                  <w:sz w:val="20"/>
                                  <w:lang w:val="tr-TR"/>
                                </w:rPr>
                                <w:t>kullanışlı bulmazla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r.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Bu</w:t>
                              </w:r>
                              <w:r>
                                <w:rPr>
                                  <w:color w:val="2D3648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 xml:space="preserve">nedenle notebook dizini sadece Ar-Ge amaçlıdır; nihai kodların tamamı paketlenerek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D3648"/>
                                  <w:sz w:val="20"/>
                                </w:rPr>
                                <w:t xml:space="preserve">src/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altına taşın</w:t>
                              </w:r>
                              <w:r>
                                <w:rPr>
                                  <w:rFonts w:hint="default"/>
                                  <w:color w:val="2D3648"/>
                                  <w:sz w:val="20"/>
                                  <w:lang w:val="tr-TR"/>
                                </w:rPr>
                                <w:t>acaktır.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5pt;margin-top:12.85pt;height:69pt;width:510.25pt;mso-position-horizontal-relative:page;mso-wrap-distance-bottom:0pt;mso-wrap-distance-top:0pt;z-index:-251644928;mso-width-relative:page;mso-height-relative:page;" coordsize="6480175,876300" o:gfxdata="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MUc6JXaAAAACgEAAA8AAAAAAAAAAQAgAAAAIgAAAGRycy9kb3ducmV2Lnht&#10;bFBLAQIUABQAAAAIAIdO4kDG32/9TQMAACkMAAAOAAAAAAAAAAEAIAAAACkBAABkcnMvZTJvRG9j&#10;LnhtbFBLBQYAAAAABgAGAFkBAADoBgAAAAA=&#10;">
                <o:lock v:ext="edit" aspectratio="f"/>
                <v:shape id="Graphic 29" o:spid="_x0000_s1026" o:spt="100" style="position:absolute;left:0;top:0;height:876300;width:6480175;" fillcolor="#FFF9EF" filled="t" stroked="f" coordsize="6480175,876300" o:gfxdata="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0/vSvQAA&#10;ANsAAAAPAAAAAAAAAAEAIAAAACIAAABkcnMvZG93bnJldi54bWxQSwECFAAUAAAACACHTuJAMy8F&#10;njsAAAA5AAAAEAAAAAAAAAABACAAAAAMAQAAZHJzL3NoYXBleG1sLnhtbFBLBQYAAAAABgAGAFsB&#10;AAC2AwAAAAA=&#10;" path="m6422850,876300l0,876300,0,0,6422850,0,6445040,4509,6463212,16787,6475490,34959,6480000,57150,6480000,819150,6475490,841340,6463212,859512,6445040,871790,6422850,876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0;height:876300;width:38100;" fillcolor="#DD6B1F" filled="t" stroked="f" coordsize="38100,876300" o:gfxdata="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MssNugAAANsA&#10;AAAPAAAAAAAAAAEAIAAAACIAAABkcnMvZG93bnJldi54bWxQSwECFAAUAAAACACHTuJAMy8FnjsA&#10;AAA5AAAAEAAAAAAAAAABACAAAAAJAQAAZHJzL3NoYXBleG1sLnhtbFBLBQYAAAAABgAGAFsBAACz&#10;AwAAAAA=&#10;" path="m38100,876300l0,876300,0,0,38100,0,38100,8763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0;top:0;height:876300;width:648017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5CBE45">
                        <w:pPr>
                          <w:spacing w:before="221"/>
                          <w:ind w:left="284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DD6B1F"/>
                            <w:sz w:val="20"/>
                          </w:rPr>
                          <w:t>Kritik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0"/>
                          </w:rPr>
                          <w:t>Bankacılık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z w:val="20"/>
                          </w:rPr>
                          <w:t>Uyum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DD6B1F"/>
                            <w:spacing w:val="-4"/>
                            <w:sz w:val="20"/>
                          </w:rPr>
                          <w:t>Notu</w:t>
                        </w:r>
                      </w:p>
                      <w:p w14:paraId="63F5D660">
                        <w:pPr>
                          <w:spacing w:before="154" w:line="336" w:lineRule="auto"/>
                          <w:ind w:left="284" w:right="0" w:firstLine="0"/>
                          <w:jc w:val="left"/>
                          <w:rPr>
                            <w:rFonts w:hint="default"/>
                            <w:sz w:val="20"/>
                            <w:lang w:val="tr-TR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Bankalar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ve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finansal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kuruluşlar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notebook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bağımlı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çalışan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production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sistemlerini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2D3648"/>
                            <w:sz w:val="20"/>
                            <w:lang w:val="tr-TR"/>
                          </w:rPr>
                          <w:t>kullanışlı bulmazla</w:t>
                        </w:r>
                        <w:r>
                          <w:rPr>
                            <w:color w:val="2D3648"/>
                            <w:sz w:val="20"/>
                          </w:rPr>
                          <w:t>r.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Bu</w:t>
                        </w:r>
                        <w:r>
                          <w:rPr>
                            <w:color w:val="2D3648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 xml:space="preserve">nedenle notebook dizini sadece Ar-Ge amaçlıdır; nihai kodların tamamı paketlenerek </w:t>
                        </w:r>
                        <w:r>
                          <w:rPr>
                            <w:rFonts w:ascii="Arial" w:hAnsi="Arial"/>
                            <w:b/>
                            <w:color w:val="2D3648"/>
                            <w:sz w:val="20"/>
                          </w:rPr>
                          <w:t xml:space="preserve">src/ </w:t>
                        </w:r>
                        <w:r>
                          <w:rPr>
                            <w:color w:val="2D3648"/>
                            <w:sz w:val="20"/>
                          </w:rPr>
                          <w:t>altına taşın</w:t>
                        </w:r>
                        <w:r>
                          <w:rPr>
                            <w:rFonts w:hint="default"/>
                            <w:color w:val="2D3648"/>
                            <w:sz w:val="20"/>
                            <w:lang w:val="tr-TR"/>
                          </w:rPr>
                          <w:t>acaktır.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EFAC6B5">
      <w:pPr>
        <w:pStyle w:val="8"/>
        <w:spacing w:after="0"/>
        <w:rPr>
          <w:sz w:val="20"/>
        </w:rPr>
        <w:sectPr>
          <w:pgSz w:w="11910" w:h="16840"/>
          <w:pgMar w:top="1120" w:right="425" w:bottom="660" w:left="708" w:header="0" w:footer="467" w:gutter="0"/>
          <w:cols w:space="720" w:num="1"/>
        </w:sectPr>
      </w:pPr>
    </w:p>
    <w:p w14:paraId="33220AB5">
      <w:pPr>
        <w:pStyle w:val="4"/>
        <w:numPr>
          <w:ilvl w:val="1"/>
          <w:numId w:val="1"/>
        </w:numPr>
        <w:tabs>
          <w:tab w:val="left" w:pos="609"/>
        </w:tabs>
        <w:spacing w:before="66" w:after="0" w:line="240" w:lineRule="auto"/>
        <w:ind w:left="609" w:right="0" w:hanging="467"/>
        <w:jc w:val="left"/>
      </w:pPr>
      <w:bookmarkStart w:id="6" w:name="3.3. src/ (Çekirdek Uygulama Katmanı)"/>
      <w:bookmarkEnd w:id="6"/>
      <w:r>
        <w:rPr>
          <w:color w:val="2D3648"/>
        </w:rPr>
        <w:t>src/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(Çekirdek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Uygulama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Katmanı)</w:t>
      </w:r>
    </w:p>
    <w:p w14:paraId="739E5B37">
      <w:pPr>
        <w:pStyle w:val="8"/>
        <w:spacing w:before="255"/>
        <w:ind w:left="142"/>
        <w:rPr>
          <w:color w:val="2D3648"/>
          <w:spacing w:val="-2"/>
        </w:rPr>
      </w:pPr>
      <w:r>
        <w:rPr>
          <w:color w:val="2D3648"/>
        </w:rPr>
        <w:t>Projenin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iş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mantığının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(business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logic)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boru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hatlarının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(pipeline)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bulunduğu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ana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modüldür.</w:t>
      </w:r>
    </w:p>
    <w:p w14:paraId="7F5CA9FA">
      <w:pPr>
        <w:pStyle w:val="8"/>
        <w:spacing w:before="255"/>
        <w:ind w:left="142"/>
        <w:rPr>
          <w:color w:val="2D3648"/>
          <w:spacing w:val="-2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311150</wp:posOffset>
                </wp:positionH>
                <wp:positionV relativeFrom="paragraph">
                  <wp:posOffset>138430</wp:posOffset>
                </wp:positionV>
                <wp:extent cx="3878580" cy="17976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0730" y="1564640"/>
                          <a:ext cx="3878580" cy="1797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0DBF2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src/</w:t>
                            </w:r>
                          </w:p>
                          <w:p w14:paraId="7C0F3991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config/</w:t>
                            </w:r>
                          </w:p>
                          <w:p w14:paraId="2DF132DE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data_pipeline/</w:t>
                            </w:r>
                          </w:p>
                          <w:p w14:paraId="7CDB1FE4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features/</w:t>
                            </w:r>
                          </w:p>
                          <w:p w14:paraId="48FE8537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training/</w:t>
                            </w:r>
                          </w:p>
                          <w:p w14:paraId="28906DA3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inference/</w:t>
                            </w:r>
                          </w:p>
                          <w:p w14:paraId="4E05F107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rag/</w:t>
                            </w:r>
                          </w:p>
                          <w:p w14:paraId="0A413EC1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agents/</w:t>
                            </w:r>
                          </w:p>
                          <w:p w14:paraId="58B410D1"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255" w:line="15" w:lineRule="auto"/>
                              <w:ind w:left="142"/>
                              <w:textAlignment w:val="auto"/>
                              <w:rPr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pacing w:val="-2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├── utils/</w:t>
                            </w:r>
                          </w:p>
                          <w:p w14:paraId="6B2E388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5" w:lineRule="auto"/>
                              <w:textAlignment w:val="auto"/>
                              <w:rPr>
                                <w:color w:val="FFFFFF" w:themeColor="background1"/>
                                <w:sz w:val="19"/>
                                <w:szCs w:val="19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5pt;margin-top:10.9pt;height:141.55pt;width:305.4pt;z-index:251674624;mso-width-relative:page;mso-height-relative:page;" filled="f" stroked="f" coordsize="21600,21600" o:gfxdata="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E9foItoAAAAJAQAADwAAAAAAAAABACAAAAAiAAAAZHJzL2Rv&#10;d25yZXYueG1sUEsBAhQAFAAAAAgAh07iQNdDL5c4AgAAcwQAAA4AAAAAAAAAAQAgAAAAKQ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D0DBF2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src/</w:t>
                      </w:r>
                    </w:p>
                    <w:p w14:paraId="7C0F3991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config/</w:t>
                      </w:r>
                    </w:p>
                    <w:p w14:paraId="2DF132DE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data_pipeline/</w:t>
                      </w:r>
                    </w:p>
                    <w:p w14:paraId="7CDB1FE4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features/</w:t>
                      </w:r>
                    </w:p>
                    <w:p w14:paraId="48FE8537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training/</w:t>
                      </w:r>
                    </w:p>
                    <w:p w14:paraId="28906DA3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inference/</w:t>
                      </w:r>
                    </w:p>
                    <w:p w14:paraId="4E05F107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rag/</w:t>
                      </w:r>
                    </w:p>
                    <w:p w14:paraId="0A413EC1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agents/</w:t>
                      </w:r>
                    </w:p>
                    <w:p w14:paraId="58B410D1"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255" w:line="15" w:lineRule="auto"/>
                        <w:ind w:left="142"/>
                        <w:textAlignment w:val="auto"/>
                        <w:rPr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pacing w:val="-2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├── utils/</w:t>
                      </w:r>
                    </w:p>
                    <w:p w14:paraId="6B2E388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5" w:lineRule="auto"/>
                        <w:textAlignment w:val="auto"/>
                        <w:rPr>
                          <w:color w:val="FFFFFF" w:themeColor="background1"/>
                          <w:sz w:val="19"/>
                          <w:szCs w:val="19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36830</wp:posOffset>
                </wp:positionH>
                <wp:positionV relativeFrom="paragraph">
                  <wp:posOffset>96520</wp:posOffset>
                </wp:positionV>
                <wp:extent cx="6480175" cy="1726565"/>
                <wp:effectExtent l="0" t="0" r="12065" b="10795"/>
                <wp:wrapNone/>
                <wp:docPr id="44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175" cy="1726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697230">
                              <a:moveTo>
                                <a:pt x="6422850" y="697230"/>
                              </a:moveTo>
                              <a:lnTo>
                                <a:pt x="57150" y="697230"/>
                              </a:lnTo>
                              <a:lnTo>
                                <a:pt x="34959" y="692720"/>
                              </a:lnTo>
                              <a:lnTo>
                                <a:pt x="16787" y="680442"/>
                              </a:lnTo>
                              <a:lnTo>
                                <a:pt x="4509" y="662270"/>
                              </a:lnTo>
                              <a:lnTo>
                                <a:pt x="0" y="640080"/>
                              </a:lnTo>
                              <a:lnTo>
                                <a:pt x="0" y="57150"/>
                              </a:lnTo>
                              <a:lnTo>
                                <a:pt x="4509" y="34959"/>
                              </a:lnTo>
                              <a:lnTo>
                                <a:pt x="16787" y="16787"/>
                              </a:lnTo>
                              <a:lnTo>
                                <a:pt x="34959" y="4509"/>
                              </a:lnTo>
                              <a:lnTo>
                                <a:pt x="57150" y="0"/>
                              </a:lnTo>
                              <a:lnTo>
                                <a:pt x="6422850" y="0"/>
                              </a:lnTo>
                              <a:lnTo>
                                <a:pt x="6445040" y="4509"/>
                              </a:lnTo>
                              <a:lnTo>
                                <a:pt x="6463212" y="16787"/>
                              </a:lnTo>
                              <a:lnTo>
                                <a:pt x="6475490" y="34959"/>
                              </a:lnTo>
                              <a:lnTo>
                                <a:pt x="6480000" y="57150"/>
                              </a:lnTo>
                              <a:lnTo>
                                <a:pt x="6480000" y="640080"/>
                              </a:lnTo>
                              <a:lnTo>
                                <a:pt x="6475490" y="662270"/>
                              </a:lnTo>
                              <a:lnTo>
                                <a:pt x="6463212" y="680442"/>
                              </a:lnTo>
                              <a:lnTo>
                                <a:pt x="6445040" y="692720"/>
                              </a:lnTo>
                              <a:lnTo>
                                <a:pt x="6422850" y="697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F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2.9pt;margin-top:7.6pt;height:135.95pt;width:510.25pt;z-index:251673600;mso-width-relative:page;mso-height-relative:page;" fillcolor="#1A1F2B" filled="t" stroked="f" coordsize="6480175,697230" o:gfxdata="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Eg0mg3ZAAAACQEAAA8AAAAAAAAAAQAg&#10;AAAAIgAAAGRycy9kb3ducmV2LnhtbFBLAQIUABQAAAAIAIdO4kBBdc+NuAIAAMAHAAAOAAAAAAAA&#10;AAEAIAAAACgBAABkcnMvZTJvRG9jLnhtbFBLBQYAAAAABgAGAFkBAABSBgAAAAA=&#10;" path="m6422850,697230l57150,697230,34959,692720,16787,680442,4509,662270,0,640080,0,57150,4509,34959,16787,16787,34959,4509,57150,0,6422850,0,6445040,4509,6463212,16787,6475490,34959,6480000,57150,6480000,640080,6475490,662270,6463212,680442,6445040,692720,6422850,69723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5BA54E78">
      <w:pPr>
        <w:pStyle w:val="8"/>
        <w:spacing w:before="255"/>
        <w:ind w:left="142"/>
        <w:rPr>
          <w:color w:val="2D3648"/>
          <w:spacing w:val="-2"/>
        </w:rPr>
      </w:pPr>
    </w:p>
    <w:p w14:paraId="170BF1BC">
      <w:pPr>
        <w:pStyle w:val="8"/>
        <w:spacing w:before="255"/>
        <w:ind w:left="142"/>
        <w:rPr>
          <w:color w:val="2D3648"/>
          <w:spacing w:val="-2"/>
        </w:rPr>
      </w:pPr>
    </w:p>
    <w:p w14:paraId="5EBDA3E3">
      <w:pPr>
        <w:pStyle w:val="8"/>
        <w:spacing w:before="255"/>
        <w:ind w:left="142"/>
        <w:rPr>
          <w:color w:val="2D3648"/>
          <w:spacing w:val="-2"/>
        </w:rPr>
      </w:pPr>
    </w:p>
    <w:p w14:paraId="7F1C304A">
      <w:pPr>
        <w:pStyle w:val="8"/>
        <w:spacing w:before="255"/>
        <w:ind w:left="142"/>
        <w:rPr>
          <w:color w:val="2D3648"/>
          <w:spacing w:val="-2"/>
        </w:rPr>
      </w:pPr>
    </w:p>
    <w:p w14:paraId="18E3B2D5">
      <w:pPr>
        <w:pStyle w:val="8"/>
        <w:spacing w:before="136"/>
      </w:pPr>
    </w:p>
    <w:p w14:paraId="01251755">
      <w:pPr>
        <w:pStyle w:val="8"/>
        <w:spacing w:before="136"/>
      </w:pPr>
    </w:p>
    <w:p w14:paraId="26BFAD83">
      <w:pPr>
        <w:pStyle w:val="11"/>
        <w:numPr>
          <w:ilvl w:val="2"/>
          <w:numId w:val="1"/>
        </w:numPr>
        <w:tabs>
          <w:tab w:val="left" w:pos="725"/>
        </w:tabs>
        <w:spacing w:before="1" w:after="0" w:line="240" w:lineRule="auto"/>
        <w:ind w:left="725" w:right="0" w:hanging="583"/>
        <w:jc w:val="left"/>
        <w:rPr>
          <w:rFonts w:ascii="Arial"/>
          <w:b/>
          <w:sz w:val="21"/>
        </w:rPr>
      </w:pPr>
      <w:bookmarkStart w:id="7" w:name="3.3.1. data_pipeline/"/>
      <w:bookmarkEnd w:id="7"/>
      <w:r>
        <w:rPr>
          <w:rFonts w:ascii="Arial"/>
          <w:b/>
          <w:color w:val="2D3648"/>
          <w:spacing w:val="-2"/>
          <w:sz w:val="21"/>
        </w:rPr>
        <w:t>data_pipeline/</w:t>
      </w:r>
    </w:p>
    <w:p w14:paraId="47BAEBCD">
      <w:pPr>
        <w:pStyle w:val="8"/>
        <w:spacing w:before="134"/>
        <w:rPr>
          <w:rFonts w:ascii="Arial"/>
          <w:b/>
        </w:rPr>
      </w:pPr>
    </w:p>
    <w:p w14:paraId="59A62B96">
      <w:pPr>
        <w:pStyle w:val="11"/>
        <w:numPr>
          <w:ilvl w:val="3"/>
          <w:numId w:val="1"/>
        </w:numPr>
        <w:tabs>
          <w:tab w:val="left" w:pos="442"/>
        </w:tabs>
        <w:spacing w:before="0" w:after="0" w:line="309" w:lineRule="auto"/>
        <w:ind w:left="442" w:right="707" w:hanging="132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extract.py</w:t>
      </w:r>
      <w:r>
        <w:rPr>
          <w:color w:val="2D3648"/>
          <w:sz w:val="21"/>
        </w:rPr>
        <w:t>: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Veritabanı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(SQL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vb.)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veya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dosya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sisteminden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veri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çekme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simülasyonu.</w:t>
      </w:r>
      <w:r>
        <w:rPr>
          <w:color w:val="2D3648"/>
          <w:spacing w:val="-1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(Input:</w:t>
      </w:r>
      <w:r>
        <w:rPr>
          <w:rFonts w:ascii="Arial" w:hAnsi="Arial"/>
          <w:i/>
          <w:color w:val="2D3648"/>
          <w:spacing w:val="-3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raw</w:t>
      </w:r>
      <w:r>
        <w:rPr>
          <w:rFonts w:ascii="Arial" w:hAnsi="Arial"/>
          <w:i/>
          <w:color w:val="2D3648"/>
          <w:spacing w:val="-3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csv</w:t>
      </w:r>
      <w:r>
        <w:rPr>
          <w:rFonts w:ascii="Arial" w:hAnsi="Arial"/>
          <w:i/>
          <w:color w:val="2D3648"/>
          <w:spacing w:val="-3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→ Output: DataFrame)</w:t>
      </w:r>
    </w:p>
    <w:p w14:paraId="08440FE6">
      <w:pPr>
        <w:pStyle w:val="11"/>
        <w:numPr>
          <w:ilvl w:val="3"/>
          <w:numId w:val="1"/>
        </w:numPr>
        <w:tabs>
          <w:tab w:val="left" w:pos="442"/>
        </w:tabs>
        <w:spacing w:before="107" w:after="0" w:line="312" w:lineRule="auto"/>
        <w:ind w:left="442" w:right="938" w:hanging="132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transform.py</w:t>
      </w:r>
      <w:r>
        <w:rPr>
          <w:color w:val="2D3648"/>
          <w:sz w:val="21"/>
        </w:rPr>
        <w:t>: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Eksik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veri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(missing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values)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yönetimi,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kodlama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(encoding)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ölçeklendirme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 xml:space="preserve">(scaling) işlemleri. </w:t>
      </w:r>
      <w:r>
        <w:rPr>
          <w:rFonts w:ascii="Arial" w:hAnsi="Arial"/>
          <w:i/>
          <w:color w:val="2D3648"/>
          <w:sz w:val="21"/>
        </w:rPr>
        <w:t>(Output: clean dataframe)</w:t>
      </w:r>
    </w:p>
    <w:p w14:paraId="55615CD7">
      <w:pPr>
        <w:pStyle w:val="11"/>
        <w:numPr>
          <w:ilvl w:val="3"/>
          <w:numId w:val="1"/>
        </w:numPr>
        <w:tabs>
          <w:tab w:val="left" w:pos="441"/>
        </w:tabs>
        <w:spacing w:before="104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pacing w:val="-2"/>
          <w:sz w:val="21"/>
        </w:rPr>
        <w:t>load.py</w:t>
      </w:r>
      <w:r>
        <w:rPr>
          <w:color w:val="2D3648"/>
          <w:spacing w:val="-2"/>
          <w:sz w:val="21"/>
        </w:rPr>
        <w:t>:</w:t>
      </w:r>
      <w:r>
        <w:rPr>
          <w:color w:val="2D3648"/>
          <w:spacing w:val="5"/>
          <w:sz w:val="21"/>
        </w:rPr>
        <w:t xml:space="preserve"> </w:t>
      </w:r>
      <w:r>
        <w:rPr>
          <w:color w:val="2D3648"/>
          <w:spacing w:val="-2"/>
          <w:sz w:val="21"/>
        </w:rPr>
        <w:t>İşlenen</w:t>
      </w:r>
      <w:r>
        <w:rPr>
          <w:color w:val="2D3648"/>
          <w:spacing w:val="6"/>
          <w:sz w:val="21"/>
        </w:rPr>
        <w:t xml:space="preserve"> </w:t>
      </w:r>
      <w:r>
        <w:rPr>
          <w:color w:val="2D3648"/>
          <w:spacing w:val="-2"/>
          <w:sz w:val="21"/>
        </w:rPr>
        <w:t>verileri</w:t>
      </w:r>
      <w:r>
        <w:rPr>
          <w:color w:val="2D3648"/>
          <w:spacing w:val="6"/>
          <w:sz w:val="21"/>
        </w:rPr>
        <w:t xml:space="preserve"> </w:t>
      </w:r>
      <w:r>
        <w:rPr>
          <w:rFonts w:ascii="Courier New" w:hAnsi="Courier New"/>
          <w:color w:val="2D3648"/>
          <w:spacing w:val="-2"/>
          <w:sz w:val="21"/>
        </w:rPr>
        <w:t>processed/</w:t>
      </w:r>
      <w:r>
        <w:rPr>
          <w:rFonts w:ascii="Courier New" w:hAnsi="Courier New"/>
          <w:color w:val="2D3648"/>
          <w:spacing w:val="-64"/>
          <w:sz w:val="21"/>
        </w:rPr>
        <w:t xml:space="preserve"> </w:t>
      </w:r>
      <w:r>
        <w:rPr>
          <w:color w:val="2D3648"/>
          <w:spacing w:val="-2"/>
          <w:sz w:val="21"/>
        </w:rPr>
        <w:t>klasörüne</w:t>
      </w:r>
      <w:r>
        <w:rPr>
          <w:color w:val="2D3648"/>
          <w:spacing w:val="6"/>
          <w:sz w:val="21"/>
        </w:rPr>
        <w:t xml:space="preserve"> </w:t>
      </w:r>
      <w:r>
        <w:rPr>
          <w:color w:val="2D3648"/>
          <w:spacing w:val="-2"/>
          <w:sz w:val="21"/>
        </w:rPr>
        <w:t>kaydeder.</w:t>
      </w:r>
    </w:p>
    <w:p w14:paraId="3F407D03">
      <w:pPr>
        <w:pStyle w:val="8"/>
        <w:spacing w:before="118"/>
      </w:pPr>
    </w:p>
    <w:p w14:paraId="468C7966">
      <w:pPr>
        <w:pStyle w:val="5"/>
        <w:numPr>
          <w:ilvl w:val="2"/>
          <w:numId w:val="1"/>
        </w:numPr>
        <w:tabs>
          <w:tab w:val="left" w:pos="725"/>
        </w:tabs>
        <w:spacing w:before="0" w:after="0" w:line="240" w:lineRule="auto"/>
        <w:ind w:left="725" w:right="0" w:hanging="583"/>
        <w:jc w:val="left"/>
      </w:pPr>
      <w:bookmarkStart w:id="8" w:name="3.3.2. features/ (Özellik Mühendisliği)"/>
      <w:bookmarkEnd w:id="8"/>
      <w:r>
        <w:rPr>
          <w:color w:val="2D3648"/>
        </w:rPr>
        <w:t>features/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(Özellik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Mühendisliği)</w:t>
      </w:r>
    </w:p>
    <w:p w14:paraId="1D968AA2">
      <w:pPr>
        <w:pStyle w:val="8"/>
        <w:spacing w:before="144"/>
        <w:rPr>
          <w:rFonts w:ascii="Arial"/>
          <w:b/>
        </w:rPr>
      </w:pPr>
    </w:p>
    <w:p w14:paraId="2AAD4BA7">
      <w:pPr>
        <w:pStyle w:val="8"/>
        <w:tabs>
          <w:tab w:val="left" w:pos="847"/>
          <w:tab w:val="left" w:pos="1599"/>
          <w:tab w:val="left" w:pos="2713"/>
          <w:tab w:val="left" w:pos="3442"/>
          <w:tab w:val="left" w:pos="4381"/>
          <w:tab w:val="left" w:pos="5565"/>
          <w:tab w:val="left" w:pos="6984"/>
          <w:tab w:val="left" w:pos="8075"/>
        </w:tabs>
        <w:ind w:left="142"/>
      </w:pPr>
      <w:r>
        <w:rPr>
          <w:color w:val="2D3648"/>
          <w:spacing w:val="-2"/>
        </w:rPr>
        <w:t>Kredi</w:t>
      </w:r>
      <w:r>
        <w:rPr>
          <w:color w:val="2D3648"/>
        </w:rPr>
        <w:tab/>
      </w:r>
      <w:r>
        <w:rPr>
          <w:color w:val="2D3648"/>
          <w:spacing w:val="-2"/>
        </w:rPr>
        <w:t>riskini</w:t>
      </w:r>
      <w:r>
        <w:rPr>
          <w:color w:val="2D3648"/>
        </w:rPr>
        <w:tab/>
      </w:r>
      <w:r>
        <w:rPr>
          <w:color w:val="2D3648"/>
          <w:spacing w:val="-2"/>
        </w:rPr>
        <w:t>belirleyen</w:t>
      </w:r>
      <w:r>
        <w:rPr>
          <w:color w:val="2D3648"/>
        </w:rPr>
        <w:tab/>
      </w:r>
      <w:r>
        <w:rPr>
          <w:color w:val="2D3648"/>
          <w:spacing w:val="-2"/>
        </w:rPr>
        <w:t>temel</w:t>
      </w:r>
      <w:r>
        <w:rPr>
          <w:color w:val="2D3648"/>
        </w:rPr>
        <w:tab/>
      </w:r>
      <w:r>
        <w:rPr>
          <w:color w:val="2D3648"/>
          <w:spacing w:val="-2"/>
        </w:rPr>
        <w:t>finansal</w:t>
      </w:r>
      <w:r>
        <w:rPr>
          <w:color w:val="2D3648"/>
        </w:rPr>
        <w:tab/>
      </w:r>
      <w:r>
        <w:rPr>
          <w:color w:val="2D3648"/>
          <w:spacing w:val="-2"/>
        </w:rPr>
        <w:t>metriklerin</w:t>
      </w:r>
      <w:r>
        <w:rPr>
          <w:color w:val="2D3648"/>
        </w:rPr>
        <w:tab/>
      </w:r>
      <w:r>
        <w:rPr>
          <w:color w:val="2D3648"/>
          <w:spacing w:val="-2"/>
        </w:rPr>
        <w:t>hesaplandığı</w:t>
      </w:r>
      <w:r>
        <w:rPr>
          <w:color w:val="2D3648"/>
        </w:rPr>
        <w:tab/>
      </w:r>
      <w:r>
        <w:rPr>
          <w:color w:val="2D3648"/>
          <w:spacing w:val="-2"/>
        </w:rPr>
        <w:t>bölümdür</w:t>
      </w:r>
      <w:r>
        <w:rPr>
          <w:color w:val="2D3648"/>
        </w:rPr>
        <w:tab/>
      </w:r>
      <w:r>
        <w:rPr>
          <w:color w:val="2D3648"/>
          <w:spacing w:val="-2"/>
        </w:rPr>
        <w:t>(</w:t>
      </w:r>
      <w:r>
        <w:rPr>
          <w:rFonts w:ascii="Courier New" w:hAnsi="Courier New"/>
          <w:color w:val="2D3648"/>
          <w:spacing w:val="-2"/>
        </w:rPr>
        <w:t>build_features.py</w:t>
      </w:r>
      <w:r>
        <w:rPr>
          <w:color w:val="2D3648"/>
          <w:spacing w:val="-2"/>
        </w:rPr>
        <w:t>,</w:t>
      </w:r>
    </w:p>
    <w:p w14:paraId="2723A98A">
      <w:pPr>
        <w:pStyle w:val="8"/>
        <w:spacing w:before="88"/>
        <w:ind w:left="142"/>
      </w:pPr>
      <w:r>
        <w:rPr>
          <w:rFonts w:ascii="Courier New"/>
          <w:color w:val="2D3648"/>
          <w:spacing w:val="-2"/>
        </w:rPr>
        <w:t>feature_store.py</w:t>
      </w:r>
      <w:r>
        <w:rPr>
          <w:color w:val="2D3648"/>
          <w:spacing w:val="-2"/>
        </w:rPr>
        <w:t>).</w:t>
      </w:r>
    </w:p>
    <w:p w14:paraId="3B13C5B9">
      <w:pPr>
        <w:pStyle w:val="8"/>
        <w:spacing w:before="63"/>
      </w:pPr>
    </w:p>
    <w:p w14:paraId="1D009357">
      <w:pPr>
        <w:pStyle w:val="11"/>
        <w:numPr>
          <w:ilvl w:val="3"/>
          <w:numId w:val="1"/>
        </w:numPr>
        <w:tabs>
          <w:tab w:val="left" w:pos="442"/>
        </w:tabs>
        <w:spacing w:before="0" w:after="0" w:line="333" w:lineRule="auto"/>
        <w:ind w:left="442" w:right="1317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Hesaplanan Temel Özellikler: </w:t>
      </w:r>
      <w:r>
        <w:rPr>
          <w:color w:val="2D3648"/>
          <w:sz w:val="21"/>
        </w:rPr>
        <w:t>Borç/Gelir Oranı (</w:t>
      </w:r>
      <w:r>
        <w:rPr>
          <w:rFonts w:ascii="Arial" w:hAnsi="Arial"/>
          <w:i/>
          <w:color w:val="2D3648"/>
          <w:sz w:val="21"/>
        </w:rPr>
        <w:t>debt_to_income_ratio</w:t>
      </w:r>
      <w:r>
        <w:rPr>
          <w:color w:val="2D3648"/>
          <w:sz w:val="21"/>
        </w:rPr>
        <w:t>), Kredi Geçmişi Süresi (</w:t>
      </w:r>
      <w:r>
        <w:rPr>
          <w:rFonts w:ascii="Arial" w:hAnsi="Arial"/>
          <w:i/>
          <w:color w:val="2D3648"/>
          <w:sz w:val="21"/>
        </w:rPr>
        <w:t>credit_history_length</w:t>
      </w:r>
      <w:r>
        <w:rPr>
          <w:color w:val="2D3648"/>
          <w:sz w:val="21"/>
        </w:rPr>
        <w:t>), Geciken Ödeme Sayısı (</w:t>
      </w:r>
      <w:r>
        <w:rPr>
          <w:rFonts w:ascii="Arial" w:hAnsi="Arial"/>
          <w:i/>
          <w:color w:val="2D3648"/>
          <w:sz w:val="21"/>
        </w:rPr>
        <w:t>late_payment_count</w:t>
      </w:r>
      <w:r>
        <w:rPr>
          <w:color w:val="2D3648"/>
          <w:sz w:val="21"/>
        </w:rPr>
        <w:t>), Kredi Limit Kullanım Oranı (</w:t>
      </w:r>
      <w:r>
        <w:rPr>
          <w:rFonts w:ascii="Arial" w:hAnsi="Arial"/>
          <w:i/>
          <w:color w:val="2D3648"/>
          <w:sz w:val="21"/>
        </w:rPr>
        <w:t>credit_utilization_rate</w:t>
      </w:r>
      <w:r>
        <w:rPr>
          <w:color w:val="2D3648"/>
          <w:sz w:val="21"/>
        </w:rPr>
        <w:t>), Kredi/Gelir Oranı (</w:t>
      </w:r>
      <w:r>
        <w:rPr>
          <w:rFonts w:ascii="Arial" w:hAnsi="Arial"/>
          <w:i/>
          <w:color w:val="2D3648"/>
          <w:sz w:val="21"/>
        </w:rPr>
        <w:t>loan_income_ratio</w:t>
      </w:r>
      <w:r>
        <w:rPr>
          <w:color w:val="2D3648"/>
          <w:sz w:val="21"/>
        </w:rPr>
        <w:t>).</w:t>
      </w:r>
    </w:p>
    <w:p w14:paraId="5646ACFA">
      <w:pPr>
        <w:pStyle w:val="11"/>
        <w:numPr>
          <w:ilvl w:val="3"/>
          <w:numId w:val="1"/>
        </w:numPr>
        <w:tabs>
          <w:tab w:val="left" w:pos="441"/>
        </w:tabs>
        <w:spacing w:before="76" w:after="0" w:line="240" w:lineRule="auto"/>
        <w:ind w:left="441" w:right="0" w:hanging="131"/>
        <w:jc w:val="left"/>
        <w:rPr>
          <w:color w:val="2D3648"/>
          <w:sz w:val="21"/>
        </w:rPr>
      </w:pPr>
      <w:r>
        <w:rPr>
          <w:rFonts w:ascii="Arial" w:hAnsi="Arial"/>
          <w:i/>
          <w:color w:val="2D3648"/>
          <w:sz w:val="21"/>
        </w:rPr>
        <w:t>Girdi:</w:t>
      </w:r>
      <w:r>
        <w:rPr>
          <w:rFonts w:ascii="Arial" w:hAnsi="Arial"/>
          <w:i/>
          <w:color w:val="2D3648"/>
          <w:spacing w:val="-4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clean</w:t>
      </w:r>
      <w:r>
        <w:rPr>
          <w:rFonts w:ascii="Arial" w:hAnsi="Arial"/>
          <w:i/>
          <w:color w:val="2D3648"/>
          <w:spacing w:val="-4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dataframe</w:t>
      </w:r>
      <w:r>
        <w:rPr>
          <w:rFonts w:ascii="Arial" w:hAnsi="Arial"/>
          <w:i/>
          <w:color w:val="2D3648"/>
          <w:spacing w:val="-4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→</w:t>
      </w:r>
      <w:r>
        <w:rPr>
          <w:rFonts w:ascii="Arial" w:hAnsi="Arial"/>
          <w:i/>
          <w:color w:val="2D3648"/>
          <w:spacing w:val="-4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Çıktı:</w:t>
      </w:r>
      <w:r>
        <w:rPr>
          <w:rFonts w:ascii="Arial" w:hAnsi="Arial"/>
          <w:i/>
          <w:color w:val="2D3648"/>
          <w:spacing w:val="-4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engineered</w:t>
      </w:r>
      <w:r>
        <w:rPr>
          <w:rFonts w:ascii="Arial" w:hAnsi="Arial"/>
          <w:i/>
          <w:color w:val="2D3648"/>
          <w:spacing w:val="-4"/>
          <w:sz w:val="21"/>
        </w:rPr>
        <w:t xml:space="preserve"> </w:t>
      </w:r>
      <w:r>
        <w:rPr>
          <w:rFonts w:ascii="Arial" w:hAnsi="Arial"/>
          <w:i/>
          <w:color w:val="2D3648"/>
          <w:spacing w:val="-2"/>
          <w:sz w:val="21"/>
        </w:rPr>
        <w:t>dataframe</w:t>
      </w:r>
    </w:p>
    <w:p w14:paraId="74F43961">
      <w:pPr>
        <w:pStyle w:val="8"/>
        <w:spacing w:before="133"/>
        <w:rPr>
          <w:rFonts w:ascii="Arial"/>
          <w:i/>
        </w:rPr>
      </w:pPr>
    </w:p>
    <w:p w14:paraId="6E94D9D0">
      <w:pPr>
        <w:pStyle w:val="5"/>
        <w:numPr>
          <w:ilvl w:val="2"/>
          <w:numId w:val="1"/>
        </w:numPr>
        <w:tabs>
          <w:tab w:val="left" w:pos="725"/>
        </w:tabs>
        <w:spacing w:before="0" w:after="0" w:line="240" w:lineRule="auto"/>
        <w:ind w:left="725" w:right="0" w:hanging="583"/>
        <w:jc w:val="left"/>
      </w:pPr>
      <w:bookmarkStart w:id="9" w:name="3.3.3. training/ (Model Eğitimi ve Değer"/>
      <w:bookmarkEnd w:id="9"/>
      <w:r>
        <w:rPr>
          <w:color w:val="2D3648"/>
        </w:rPr>
        <w:t>training/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 xml:space="preserve">(Model Eğitimi ve </w:t>
      </w:r>
      <w:r>
        <w:rPr>
          <w:color w:val="2D3648"/>
          <w:spacing w:val="-2"/>
        </w:rPr>
        <w:t>Değerlendirme)</w:t>
      </w:r>
    </w:p>
    <w:p w14:paraId="618C5306">
      <w:pPr>
        <w:pStyle w:val="8"/>
        <w:spacing w:before="134"/>
        <w:rPr>
          <w:rFonts w:ascii="Arial"/>
          <w:b/>
        </w:rPr>
      </w:pPr>
    </w:p>
    <w:p w14:paraId="6606F113">
      <w:pPr>
        <w:pStyle w:val="11"/>
        <w:numPr>
          <w:ilvl w:val="3"/>
          <w:numId w:val="1"/>
        </w:numPr>
        <w:tabs>
          <w:tab w:val="left" w:pos="442"/>
        </w:tabs>
        <w:spacing w:before="0" w:after="0" w:line="309" w:lineRule="auto"/>
        <w:ind w:left="442" w:right="1313" w:hanging="132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train.py</w:t>
      </w:r>
      <w:r>
        <w:rPr>
          <w:color w:val="2D3648"/>
          <w:sz w:val="21"/>
        </w:rPr>
        <w:t>: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Güçlü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ve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optimize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edilmiş</w:t>
      </w:r>
      <w:r>
        <w:rPr>
          <w:color w:val="2D3648"/>
          <w:spacing w:val="-2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XGBoost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algoritması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ile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risk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modelini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eğitir.</w:t>
      </w:r>
      <w:r>
        <w:rPr>
          <w:color w:val="2D3648"/>
          <w:spacing w:val="-2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>(Çıktı:</w:t>
      </w:r>
      <w:r>
        <w:rPr>
          <w:rFonts w:ascii="Arial" w:hAnsi="Arial"/>
          <w:i/>
          <w:color w:val="2D3648"/>
          <w:spacing w:val="-4"/>
          <w:sz w:val="21"/>
        </w:rPr>
        <w:t xml:space="preserve"> </w:t>
      </w:r>
      <w:r>
        <w:rPr>
          <w:rFonts w:ascii="Arial" w:hAnsi="Arial"/>
          <w:i/>
          <w:color w:val="2D3648"/>
          <w:sz w:val="21"/>
        </w:rPr>
        <w:t xml:space="preserve">models/ </w:t>
      </w:r>
      <w:r>
        <w:rPr>
          <w:rFonts w:ascii="Arial" w:hAnsi="Arial"/>
          <w:i/>
          <w:color w:val="2D3648"/>
          <w:spacing w:val="-2"/>
          <w:sz w:val="21"/>
        </w:rPr>
        <w:t>risk_model.pkl)</w:t>
      </w:r>
    </w:p>
    <w:p w14:paraId="3C9F6AA2">
      <w:pPr>
        <w:pStyle w:val="11"/>
        <w:numPr>
          <w:ilvl w:val="3"/>
          <w:numId w:val="1"/>
        </w:numPr>
        <w:tabs>
          <w:tab w:val="left" w:pos="441"/>
        </w:tabs>
        <w:spacing w:before="108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evaluate.py</w:t>
      </w:r>
      <w:r>
        <w:rPr>
          <w:color w:val="2D3648"/>
          <w:sz w:val="21"/>
        </w:rPr>
        <w:t>: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Model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performansını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ölçer.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Hesaplanan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metrikler:</w:t>
      </w:r>
      <w:r>
        <w:rPr>
          <w:color w:val="2D3648"/>
          <w:spacing w:val="-5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ROC</w:t>
      </w:r>
      <w:r>
        <w:rPr>
          <w:rFonts w:ascii="Arial" w:hAnsi="Arial"/>
          <w:b/>
          <w:color w:val="2D3648"/>
          <w:spacing w:val="-13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AUC,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F1-Score,</w:t>
      </w:r>
      <w:r>
        <w:rPr>
          <w:rFonts w:ascii="Arial" w:hAnsi="Arial"/>
          <w:b/>
          <w:color w:val="2D3648"/>
          <w:spacing w:val="-7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Recall,</w:t>
      </w:r>
      <w:r>
        <w:rPr>
          <w:rFonts w:ascii="Arial" w:hAnsi="Arial"/>
          <w:b/>
          <w:color w:val="2D3648"/>
          <w:spacing w:val="-6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PR-</w:t>
      </w:r>
      <w:r>
        <w:rPr>
          <w:rFonts w:ascii="Arial" w:hAnsi="Arial"/>
          <w:b/>
          <w:color w:val="2D3648"/>
          <w:spacing w:val="-4"/>
          <w:sz w:val="21"/>
        </w:rPr>
        <w:t>AUC</w:t>
      </w:r>
      <w:r>
        <w:rPr>
          <w:color w:val="2D3648"/>
          <w:spacing w:val="-4"/>
          <w:sz w:val="21"/>
        </w:rPr>
        <w:t>.</w:t>
      </w:r>
    </w:p>
    <w:p w14:paraId="1B66471D">
      <w:pPr>
        <w:spacing w:before="76"/>
        <w:ind w:left="442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2D3648"/>
          <w:sz w:val="21"/>
        </w:rPr>
        <w:t xml:space="preserve">(Çıktı: </w:t>
      </w:r>
      <w:r>
        <w:rPr>
          <w:rFonts w:ascii="Arial" w:hAnsi="Arial"/>
          <w:i/>
          <w:color w:val="2D3648"/>
          <w:spacing w:val="-2"/>
          <w:sz w:val="21"/>
        </w:rPr>
        <w:t>artifacts/model_report.html)</w:t>
      </w:r>
    </w:p>
    <w:p w14:paraId="64BB06D5">
      <w:pPr>
        <w:pStyle w:val="11"/>
        <w:numPr>
          <w:ilvl w:val="3"/>
          <w:numId w:val="1"/>
        </w:numPr>
        <w:tabs>
          <w:tab w:val="left" w:pos="441"/>
        </w:tabs>
        <w:spacing w:before="171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tune.py</w:t>
      </w:r>
      <w:r>
        <w:rPr>
          <w:color w:val="2D3648"/>
          <w:sz w:val="21"/>
        </w:rPr>
        <w:t>:</w:t>
      </w:r>
      <w:r>
        <w:rPr>
          <w:color w:val="2D3648"/>
          <w:spacing w:val="-12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Optuna</w:t>
      </w:r>
      <w:r>
        <w:rPr>
          <w:rFonts w:ascii="Arial" w:hAnsi="Arial"/>
          <w:b/>
          <w:color w:val="2D3648"/>
          <w:spacing w:val="-13"/>
          <w:sz w:val="21"/>
        </w:rPr>
        <w:t xml:space="preserve"> </w:t>
      </w:r>
      <w:r>
        <w:rPr>
          <w:color w:val="2D3648"/>
          <w:sz w:val="21"/>
        </w:rPr>
        <w:t>ve</w:t>
      </w:r>
      <w:r>
        <w:rPr>
          <w:color w:val="2D3648"/>
          <w:spacing w:val="-12"/>
          <w:sz w:val="21"/>
        </w:rPr>
        <w:t xml:space="preserve"> </w:t>
      </w:r>
      <w:r>
        <w:rPr>
          <w:color w:val="2D3648"/>
          <w:sz w:val="21"/>
        </w:rPr>
        <w:t>GridSearch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z w:val="21"/>
        </w:rPr>
        <w:t>ile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z w:val="21"/>
        </w:rPr>
        <w:t>hiperparametre</w:t>
      </w:r>
      <w:r>
        <w:rPr>
          <w:color w:val="2D3648"/>
          <w:spacing w:val="-12"/>
          <w:sz w:val="21"/>
        </w:rPr>
        <w:t xml:space="preserve"> </w:t>
      </w:r>
      <w:r>
        <w:rPr>
          <w:color w:val="2D3648"/>
          <w:sz w:val="21"/>
        </w:rPr>
        <w:t>optimizasyonu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pacing w:val="-2"/>
          <w:sz w:val="21"/>
        </w:rPr>
        <w:t>gerçekleştirir.</w:t>
      </w:r>
    </w:p>
    <w:p w14:paraId="14A9C23D">
      <w:pPr>
        <w:pStyle w:val="8"/>
        <w:spacing w:before="118"/>
      </w:pPr>
    </w:p>
    <w:p w14:paraId="002349D8">
      <w:pPr>
        <w:pStyle w:val="5"/>
        <w:numPr>
          <w:ilvl w:val="2"/>
          <w:numId w:val="1"/>
        </w:numPr>
        <w:tabs>
          <w:tab w:val="left" w:pos="725"/>
        </w:tabs>
        <w:spacing w:before="0" w:after="0" w:line="240" w:lineRule="auto"/>
        <w:ind w:left="725" w:right="0" w:hanging="583"/>
        <w:jc w:val="left"/>
      </w:pPr>
      <w:bookmarkStart w:id="10" w:name="3.3.4. inference/ (Skorlama ve Açıklanab"/>
      <w:bookmarkEnd w:id="10"/>
      <w:r>
        <w:rPr>
          <w:color w:val="2D3648"/>
        </w:rPr>
        <w:t>inference/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(Skorlama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-10"/>
        </w:rPr>
        <w:t xml:space="preserve"> </w:t>
      </w:r>
      <w:r>
        <w:rPr>
          <w:color w:val="2D3648"/>
          <w:spacing w:val="-2"/>
        </w:rPr>
        <w:t>Açıklanabilirlik)</w:t>
      </w:r>
    </w:p>
    <w:p w14:paraId="4653798F">
      <w:pPr>
        <w:pStyle w:val="8"/>
        <w:spacing w:before="134"/>
        <w:rPr>
          <w:rFonts w:ascii="Arial"/>
          <w:b/>
        </w:rPr>
      </w:pPr>
    </w:p>
    <w:p w14:paraId="1AFE59A1">
      <w:pPr>
        <w:pStyle w:val="11"/>
        <w:numPr>
          <w:ilvl w:val="3"/>
          <w:numId w:val="1"/>
        </w:numPr>
        <w:tabs>
          <w:tab w:val="left" w:pos="441"/>
        </w:tabs>
        <w:spacing w:before="0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predict.py</w:t>
      </w:r>
      <w:r>
        <w:rPr>
          <w:color w:val="2D3648"/>
          <w:sz w:val="21"/>
        </w:rPr>
        <w:t>: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Gerçek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zamanlı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JSON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girdisi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alarak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risk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skoru</w:t>
      </w:r>
      <w:r>
        <w:rPr>
          <w:color w:val="2D3648"/>
          <w:spacing w:val="-2"/>
          <w:sz w:val="21"/>
        </w:rPr>
        <w:t xml:space="preserve"> döner.</w:t>
      </w:r>
    </w:p>
    <w:p w14:paraId="373CA4CD">
      <w:pPr>
        <w:pStyle w:val="8"/>
        <w:spacing w:before="85"/>
        <w:ind w:left="442"/>
        <w:rPr>
          <w:rFonts w:ascii="Courier New" w:hAnsi="Courier New"/>
        </w:rPr>
      </w:pPr>
      <w:r>
        <w:rPr>
          <w:rFonts w:ascii="Arial" w:hAnsi="Arial"/>
          <w:i/>
          <w:color w:val="2D3648"/>
        </w:rPr>
        <w:t>Girdi:</w:t>
      </w:r>
      <w:r>
        <w:rPr>
          <w:rFonts w:ascii="Arial" w:hAnsi="Arial"/>
          <w:i/>
          <w:color w:val="2D3648"/>
          <w:spacing w:val="-12"/>
        </w:rPr>
        <w:t xml:space="preserve"> </w:t>
      </w:r>
      <w:r>
        <w:rPr>
          <w:rFonts w:ascii="Courier New" w:hAnsi="Courier New"/>
          <w:color w:val="2D3648"/>
        </w:rPr>
        <w:t>{"income":</w:t>
      </w:r>
      <w:r>
        <w:rPr>
          <w:rFonts w:ascii="Courier New" w:hAnsi="Courier New"/>
          <w:color w:val="2D3648"/>
          <w:spacing w:val="-12"/>
        </w:rPr>
        <w:t xml:space="preserve"> </w:t>
      </w:r>
      <w:r>
        <w:rPr>
          <w:rFonts w:ascii="Courier New" w:hAnsi="Courier New"/>
          <w:color w:val="2D3648"/>
        </w:rPr>
        <w:t>50000,</w:t>
      </w:r>
      <w:r>
        <w:rPr>
          <w:rFonts w:ascii="Courier New" w:hAnsi="Courier New"/>
          <w:color w:val="2D3648"/>
          <w:spacing w:val="-12"/>
        </w:rPr>
        <w:t xml:space="preserve"> </w:t>
      </w:r>
      <w:r>
        <w:rPr>
          <w:rFonts w:ascii="Courier New" w:hAnsi="Courier New"/>
          <w:color w:val="2D3648"/>
        </w:rPr>
        <w:t>"loan_amount":</w:t>
      </w:r>
      <w:r>
        <w:rPr>
          <w:rFonts w:ascii="Courier New" w:hAnsi="Courier New"/>
          <w:color w:val="2D3648"/>
          <w:spacing w:val="-12"/>
        </w:rPr>
        <w:t xml:space="preserve"> </w:t>
      </w:r>
      <w:r>
        <w:rPr>
          <w:rFonts w:ascii="Courier New" w:hAnsi="Courier New"/>
          <w:color w:val="2D3648"/>
        </w:rPr>
        <w:t>100000}</w:t>
      </w:r>
      <w:r>
        <w:rPr>
          <w:rFonts w:ascii="Courier New" w:hAnsi="Courier New"/>
          <w:color w:val="2D3648"/>
          <w:spacing w:val="-68"/>
        </w:rPr>
        <w:t xml:space="preserve"> </w:t>
      </w:r>
      <w:r>
        <w:rPr>
          <w:color w:val="2D3648"/>
        </w:rPr>
        <w:t>→</w:t>
      </w:r>
      <w:r>
        <w:rPr>
          <w:color w:val="2D3648"/>
          <w:spacing w:val="-3"/>
        </w:rPr>
        <w:t xml:space="preserve"> </w:t>
      </w:r>
      <w:r>
        <w:rPr>
          <w:rFonts w:ascii="Arial" w:hAnsi="Arial"/>
          <w:i/>
          <w:color w:val="2D3648"/>
        </w:rPr>
        <w:t>Çıktı:</w:t>
      </w:r>
      <w:r>
        <w:rPr>
          <w:rFonts w:ascii="Arial" w:hAnsi="Arial"/>
          <w:i/>
          <w:color w:val="2D3648"/>
          <w:spacing w:val="-6"/>
        </w:rPr>
        <w:t xml:space="preserve"> </w:t>
      </w:r>
      <w:r>
        <w:rPr>
          <w:rFonts w:ascii="Courier New" w:hAnsi="Courier New"/>
          <w:color w:val="2D3648"/>
        </w:rPr>
        <w:t>{"risk_score":</w:t>
      </w:r>
      <w:r>
        <w:rPr>
          <w:rFonts w:ascii="Courier New" w:hAnsi="Courier New"/>
          <w:color w:val="2D3648"/>
          <w:spacing w:val="-12"/>
        </w:rPr>
        <w:t xml:space="preserve"> </w:t>
      </w:r>
      <w:r>
        <w:rPr>
          <w:rFonts w:ascii="Courier New" w:hAnsi="Courier New"/>
          <w:color w:val="2D3648"/>
          <w:spacing w:val="-2"/>
        </w:rPr>
        <w:t>0.18}</w:t>
      </w:r>
    </w:p>
    <w:p w14:paraId="7F5810F8">
      <w:pPr>
        <w:pStyle w:val="11"/>
        <w:numPr>
          <w:ilvl w:val="3"/>
          <w:numId w:val="1"/>
        </w:numPr>
        <w:tabs>
          <w:tab w:val="left" w:pos="441"/>
        </w:tabs>
        <w:spacing w:before="153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explainer.py</w:t>
      </w:r>
      <w:r>
        <w:rPr>
          <w:color w:val="2D3648"/>
          <w:sz w:val="21"/>
        </w:rPr>
        <w:t>: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SHAP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z w:val="21"/>
        </w:rPr>
        <w:t>kütüphanesini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kullanarak</w:t>
      </w:r>
      <w:r>
        <w:rPr>
          <w:color w:val="2D3648"/>
          <w:spacing w:val="-7"/>
          <w:sz w:val="21"/>
        </w:rPr>
        <w:t xml:space="preserve"> </w:t>
      </w:r>
      <w:r>
        <w:rPr>
          <w:color w:val="2D3648"/>
          <w:sz w:val="21"/>
        </w:rPr>
        <w:t>kararların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arkasındaki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kök</w:t>
      </w:r>
      <w:r>
        <w:rPr>
          <w:color w:val="2D3648"/>
          <w:spacing w:val="-7"/>
          <w:sz w:val="21"/>
        </w:rPr>
        <w:t xml:space="preserve"> </w:t>
      </w:r>
      <w:r>
        <w:rPr>
          <w:color w:val="2D3648"/>
          <w:sz w:val="21"/>
        </w:rPr>
        <w:t>nedenleri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pacing w:val="-2"/>
          <w:sz w:val="21"/>
        </w:rPr>
        <w:t>üretir.</w:t>
      </w:r>
    </w:p>
    <w:p w14:paraId="0580A887">
      <w:pPr>
        <w:pStyle w:val="8"/>
        <w:spacing w:before="85"/>
        <w:ind w:left="442"/>
        <w:rPr>
          <w:rFonts w:ascii="Courier New" w:hAnsi="Courier New"/>
        </w:rPr>
      </w:pPr>
      <w:r>
        <w:rPr>
          <w:rFonts w:ascii="Arial" w:hAnsi="Arial"/>
          <w:i/>
          <w:color w:val="2D3648"/>
        </w:rPr>
        <w:t>Çıktı:</w:t>
      </w:r>
      <w:r>
        <w:rPr>
          <w:rFonts w:ascii="Arial" w:hAnsi="Arial"/>
          <w:i/>
          <w:color w:val="2D3648"/>
          <w:spacing w:val="-5"/>
        </w:rPr>
        <w:t xml:space="preserve"> </w:t>
      </w:r>
      <w:r>
        <w:rPr>
          <w:rFonts w:ascii="Courier New" w:hAnsi="Courier New"/>
          <w:color w:val="2D3648"/>
        </w:rPr>
        <w:t>{"top_factors":</w:t>
      </w:r>
      <w:r>
        <w:rPr>
          <w:rFonts w:ascii="Courier New" w:hAnsi="Courier New"/>
          <w:color w:val="2D3648"/>
          <w:spacing w:val="-10"/>
        </w:rPr>
        <w:t xml:space="preserve"> </w:t>
      </w:r>
      <w:r>
        <w:rPr>
          <w:rFonts w:ascii="Courier New" w:hAnsi="Courier New"/>
          <w:color w:val="2D3648"/>
        </w:rPr>
        <w:t>["high</w:t>
      </w:r>
      <w:r>
        <w:rPr>
          <w:rFonts w:ascii="Courier New" w:hAnsi="Courier New"/>
          <w:color w:val="2D3648"/>
          <w:spacing w:val="-9"/>
        </w:rPr>
        <w:t xml:space="preserve"> </w:t>
      </w:r>
      <w:r>
        <w:rPr>
          <w:rFonts w:ascii="Courier New" w:hAnsi="Courier New"/>
          <w:color w:val="2D3648"/>
        </w:rPr>
        <w:t>debt</w:t>
      </w:r>
      <w:r>
        <w:rPr>
          <w:rFonts w:ascii="Courier New" w:hAnsi="Courier New"/>
          <w:color w:val="2D3648"/>
          <w:spacing w:val="-10"/>
        </w:rPr>
        <w:t xml:space="preserve"> </w:t>
      </w:r>
      <w:r>
        <w:rPr>
          <w:rFonts w:ascii="Courier New" w:hAnsi="Courier New"/>
          <w:color w:val="2D3648"/>
        </w:rPr>
        <w:t>ratio",</w:t>
      </w:r>
      <w:r>
        <w:rPr>
          <w:rFonts w:ascii="Courier New" w:hAnsi="Courier New"/>
          <w:color w:val="2D3648"/>
          <w:spacing w:val="-10"/>
        </w:rPr>
        <w:t xml:space="preserve"> </w:t>
      </w:r>
      <w:r>
        <w:rPr>
          <w:rFonts w:ascii="Courier New" w:hAnsi="Courier New"/>
          <w:color w:val="2D3648"/>
        </w:rPr>
        <w:t>"late</w:t>
      </w:r>
      <w:r>
        <w:rPr>
          <w:rFonts w:ascii="Courier New" w:hAnsi="Courier New"/>
          <w:color w:val="2D3648"/>
          <w:spacing w:val="-9"/>
        </w:rPr>
        <w:t xml:space="preserve"> </w:t>
      </w:r>
      <w:r>
        <w:rPr>
          <w:rFonts w:ascii="Courier New" w:hAnsi="Courier New"/>
          <w:color w:val="2D3648"/>
          <w:spacing w:val="-2"/>
        </w:rPr>
        <w:t>payments"]}</w:t>
      </w:r>
    </w:p>
    <w:p w14:paraId="58ECFAAE">
      <w:pPr>
        <w:pStyle w:val="8"/>
        <w:spacing w:before="117"/>
        <w:rPr>
          <w:rFonts w:ascii="Courier New"/>
        </w:rPr>
      </w:pPr>
    </w:p>
    <w:p w14:paraId="7D1EBEB8">
      <w:pPr>
        <w:pStyle w:val="5"/>
        <w:numPr>
          <w:ilvl w:val="2"/>
          <w:numId w:val="1"/>
        </w:numPr>
        <w:tabs>
          <w:tab w:val="left" w:pos="725"/>
        </w:tabs>
        <w:spacing w:before="0" w:after="0" w:line="240" w:lineRule="auto"/>
        <w:ind w:left="725" w:right="0" w:hanging="583"/>
        <w:jc w:val="left"/>
      </w:pPr>
      <w:bookmarkStart w:id="11" w:name="3.3.5. rag/ (Mevzuat ve Politika Zekası)"/>
      <w:bookmarkEnd w:id="11"/>
      <w:r>
        <w:rPr>
          <w:color w:val="2D3648"/>
        </w:rPr>
        <w:t>rag/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(Mevzuat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Politika</w:t>
      </w:r>
      <w:r>
        <w:rPr>
          <w:color w:val="2D3648"/>
          <w:spacing w:val="-2"/>
        </w:rPr>
        <w:t xml:space="preserve"> Zekası)</w:t>
      </w:r>
    </w:p>
    <w:p w14:paraId="1075265D">
      <w:pPr>
        <w:pStyle w:val="8"/>
        <w:spacing w:before="135"/>
        <w:rPr>
          <w:rFonts w:ascii="Arial"/>
          <w:b/>
        </w:rPr>
      </w:pPr>
    </w:p>
    <w:p w14:paraId="096C6108">
      <w:pPr>
        <w:pStyle w:val="8"/>
        <w:spacing w:before="1"/>
        <w:ind w:left="142"/>
      </w:pPr>
      <w:r>
        <w:rPr>
          <w:color w:val="2D3648"/>
        </w:rPr>
        <w:t>Bankacılık iç</w:t>
      </w:r>
      <w:r>
        <w:rPr>
          <w:color w:val="2D3648"/>
          <w:spacing w:val="1"/>
        </w:rPr>
        <w:t xml:space="preserve"> </w:t>
      </w:r>
      <w:r>
        <w:rPr>
          <w:color w:val="2D3648"/>
        </w:rPr>
        <w:t>politika</w:t>
      </w:r>
      <w:r>
        <w:rPr>
          <w:color w:val="2D3648"/>
          <w:spacing w:val="1"/>
        </w:rPr>
        <w:t xml:space="preserve"> </w:t>
      </w:r>
      <w:r>
        <w:rPr>
          <w:color w:val="2D3648"/>
        </w:rPr>
        <w:t>ve kredi</w:t>
      </w:r>
      <w:r>
        <w:rPr>
          <w:color w:val="2D3648"/>
          <w:spacing w:val="1"/>
        </w:rPr>
        <w:t xml:space="preserve"> </w:t>
      </w:r>
      <w:r>
        <w:rPr>
          <w:color w:val="2D3648"/>
        </w:rPr>
        <w:t>tahsis</w:t>
      </w:r>
      <w:r>
        <w:rPr>
          <w:color w:val="2D3648"/>
          <w:spacing w:val="1"/>
        </w:rPr>
        <w:t xml:space="preserve"> </w:t>
      </w:r>
      <w:r>
        <w:rPr>
          <w:color w:val="2D3648"/>
        </w:rPr>
        <w:t>dokümanlarını</w:t>
      </w:r>
      <w:r>
        <w:rPr>
          <w:color w:val="2D3648"/>
          <w:spacing w:val="1"/>
        </w:rPr>
        <w:t xml:space="preserve"> </w:t>
      </w:r>
      <w:r>
        <w:rPr>
          <w:color w:val="2D3648"/>
        </w:rPr>
        <w:t xml:space="preserve">anlamlandıran </w:t>
      </w:r>
      <w:r>
        <w:rPr>
          <w:color w:val="2D3648"/>
          <w:spacing w:val="-2"/>
        </w:rPr>
        <w:t>altyapıdır.</w:t>
      </w:r>
    </w:p>
    <w:p w14:paraId="0E68330D">
      <w:pPr>
        <w:pStyle w:val="8"/>
        <w:spacing w:before="84"/>
      </w:pPr>
    </w:p>
    <w:p w14:paraId="79807B09">
      <w:pPr>
        <w:pStyle w:val="11"/>
        <w:numPr>
          <w:ilvl w:val="3"/>
          <w:numId w:val="1"/>
        </w:numPr>
        <w:tabs>
          <w:tab w:val="left" w:pos="441"/>
        </w:tabs>
        <w:spacing w:before="0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document_loader.py</w:t>
      </w:r>
      <w:r>
        <w:rPr>
          <w:color w:val="2D3648"/>
          <w:sz w:val="21"/>
        </w:rPr>
        <w:t>: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PDF,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DOCX,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TXT</w:t>
      </w:r>
      <w:r>
        <w:rPr>
          <w:color w:val="2D3648"/>
          <w:spacing w:val="-8"/>
          <w:sz w:val="21"/>
        </w:rPr>
        <w:t xml:space="preserve"> </w:t>
      </w:r>
      <w:r>
        <w:rPr>
          <w:color w:val="2D3648"/>
          <w:sz w:val="21"/>
        </w:rPr>
        <w:t>uzantılı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regülasyon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dosyalarını</w:t>
      </w:r>
      <w:r>
        <w:rPr>
          <w:color w:val="2D3648"/>
          <w:spacing w:val="-4"/>
          <w:sz w:val="21"/>
        </w:rPr>
        <w:t xml:space="preserve"> </w:t>
      </w:r>
      <w:r>
        <w:rPr>
          <w:color w:val="2D3648"/>
          <w:spacing w:val="-2"/>
          <w:sz w:val="21"/>
        </w:rPr>
        <w:t>okur.</w:t>
      </w:r>
    </w:p>
    <w:p w14:paraId="05499FB7">
      <w:pPr>
        <w:pStyle w:val="11"/>
        <w:numPr>
          <w:ilvl w:val="3"/>
          <w:numId w:val="1"/>
        </w:numPr>
        <w:tabs>
          <w:tab w:val="left" w:pos="441"/>
        </w:tabs>
        <w:spacing w:before="102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chunker.py</w:t>
      </w:r>
      <w:r>
        <w:rPr>
          <w:color w:val="2D3648"/>
          <w:sz w:val="21"/>
        </w:rPr>
        <w:t>: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Metinleri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anlamlı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z w:val="21"/>
        </w:rPr>
        <w:t>parçalara</w:t>
      </w:r>
      <w:r>
        <w:rPr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(chunks)</w:t>
      </w:r>
      <w:r>
        <w:rPr>
          <w:color w:val="2D3648"/>
          <w:spacing w:val="-6"/>
          <w:sz w:val="21"/>
        </w:rPr>
        <w:t xml:space="preserve"> </w:t>
      </w:r>
      <w:r>
        <w:rPr>
          <w:color w:val="2D3648"/>
          <w:spacing w:val="-2"/>
          <w:sz w:val="21"/>
        </w:rPr>
        <w:t>böler.</w:t>
      </w:r>
    </w:p>
    <w:p w14:paraId="51642F1B">
      <w:pPr>
        <w:pStyle w:val="11"/>
        <w:numPr>
          <w:ilvl w:val="3"/>
          <w:numId w:val="1"/>
        </w:numPr>
        <w:tabs>
          <w:tab w:val="left" w:pos="441"/>
        </w:tabs>
        <w:spacing w:before="102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embedder.py</w:t>
      </w:r>
      <w:r>
        <w:rPr>
          <w:color w:val="2D3648"/>
          <w:sz w:val="21"/>
        </w:rPr>
        <w:t>:</w:t>
      </w:r>
      <w:r>
        <w:rPr>
          <w:color w:val="2D3648"/>
          <w:spacing w:val="2"/>
          <w:sz w:val="21"/>
        </w:rPr>
        <w:t xml:space="preserve"> </w:t>
      </w:r>
      <w:r>
        <w:rPr>
          <w:color w:val="2D3648"/>
          <w:sz w:val="21"/>
        </w:rPr>
        <w:t>Metin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parçalarını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vektör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uzayına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taşır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pacing w:val="-2"/>
          <w:sz w:val="21"/>
        </w:rPr>
        <w:t>(embeddings).</w:t>
      </w:r>
    </w:p>
    <w:p w14:paraId="43FF5456">
      <w:pPr>
        <w:pStyle w:val="11"/>
        <w:numPr>
          <w:ilvl w:val="3"/>
          <w:numId w:val="1"/>
        </w:numPr>
        <w:tabs>
          <w:tab w:val="left" w:pos="441"/>
        </w:tabs>
        <w:spacing w:before="153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vector_store.py</w:t>
      </w:r>
      <w:r>
        <w:rPr>
          <w:color w:val="2D3648"/>
          <w:sz w:val="21"/>
        </w:rPr>
        <w:t>:</w:t>
      </w:r>
      <w:r>
        <w:rPr>
          <w:color w:val="2D3648"/>
          <w:spacing w:val="-11"/>
          <w:sz w:val="21"/>
        </w:rPr>
        <w:t xml:space="preserve"> </w:t>
      </w:r>
      <w:r>
        <w:rPr>
          <w:color w:val="2D3648"/>
          <w:sz w:val="21"/>
        </w:rPr>
        <w:t>Üretilen</w:t>
      </w:r>
      <w:r>
        <w:rPr>
          <w:color w:val="2D3648"/>
          <w:spacing w:val="-10"/>
          <w:sz w:val="21"/>
        </w:rPr>
        <w:t xml:space="preserve"> </w:t>
      </w:r>
      <w:r>
        <w:rPr>
          <w:color w:val="2D3648"/>
          <w:sz w:val="21"/>
        </w:rPr>
        <w:t>vektörleri</w:t>
      </w:r>
      <w:r>
        <w:rPr>
          <w:color w:val="2D3648"/>
          <w:spacing w:val="-10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Qdrant</w:t>
      </w:r>
      <w:r>
        <w:rPr>
          <w:rFonts w:ascii="Arial" w:hAnsi="Arial"/>
          <w:b/>
          <w:color w:val="2D3648"/>
          <w:spacing w:val="-12"/>
          <w:sz w:val="21"/>
        </w:rPr>
        <w:t xml:space="preserve"> </w:t>
      </w:r>
      <w:r>
        <w:rPr>
          <w:color w:val="2D3648"/>
          <w:sz w:val="21"/>
        </w:rPr>
        <w:t>veritabanına</w:t>
      </w:r>
      <w:r>
        <w:rPr>
          <w:color w:val="2D3648"/>
          <w:spacing w:val="-10"/>
          <w:sz w:val="21"/>
        </w:rPr>
        <w:t xml:space="preserve"> </w:t>
      </w:r>
      <w:r>
        <w:rPr>
          <w:color w:val="2D3648"/>
          <w:spacing w:val="-2"/>
          <w:sz w:val="21"/>
        </w:rPr>
        <w:t>indeksler.</w:t>
      </w:r>
    </w:p>
    <w:p w14:paraId="17ABCD7C">
      <w:pPr>
        <w:pStyle w:val="11"/>
        <w:numPr>
          <w:ilvl w:val="3"/>
          <w:numId w:val="1"/>
        </w:numPr>
        <w:tabs>
          <w:tab w:val="left" w:pos="441"/>
        </w:tabs>
        <w:spacing w:before="153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retriever.py</w:t>
      </w:r>
      <w:r>
        <w:rPr>
          <w:color w:val="2D3648"/>
          <w:sz w:val="21"/>
        </w:rPr>
        <w:t>:</w:t>
      </w:r>
      <w:r>
        <w:rPr>
          <w:color w:val="2D3648"/>
          <w:spacing w:val="2"/>
          <w:sz w:val="21"/>
        </w:rPr>
        <w:t xml:space="preserve"> </w:t>
      </w:r>
      <w:r>
        <w:rPr>
          <w:color w:val="2D3648"/>
          <w:sz w:val="21"/>
        </w:rPr>
        <w:t>Kullanıcı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sorusuna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en</w:t>
      </w:r>
      <w:r>
        <w:rPr>
          <w:color w:val="2D3648"/>
          <w:spacing w:val="2"/>
          <w:sz w:val="21"/>
        </w:rPr>
        <w:t xml:space="preserve"> </w:t>
      </w:r>
      <w:r>
        <w:rPr>
          <w:color w:val="2D3648"/>
          <w:sz w:val="21"/>
        </w:rPr>
        <w:t>yakın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kuralları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(top_k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chunks)</w:t>
      </w:r>
      <w:r>
        <w:rPr>
          <w:color w:val="2D3648"/>
          <w:spacing w:val="2"/>
          <w:sz w:val="21"/>
        </w:rPr>
        <w:t xml:space="preserve"> </w:t>
      </w:r>
      <w:r>
        <w:rPr>
          <w:color w:val="2D3648"/>
          <w:spacing w:val="-2"/>
          <w:sz w:val="21"/>
        </w:rPr>
        <w:t>getirir.</w:t>
      </w:r>
    </w:p>
    <w:p w14:paraId="31E82B8B">
      <w:pPr>
        <w:pStyle w:val="11"/>
        <w:numPr>
          <w:ilvl w:val="3"/>
          <w:numId w:val="1"/>
        </w:numPr>
        <w:tabs>
          <w:tab w:val="left" w:pos="441"/>
        </w:tabs>
        <w:spacing w:before="153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generator.py</w:t>
      </w:r>
      <w:r>
        <w:rPr>
          <w:color w:val="2D3648"/>
          <w:sz w:val="21"/>
        </w:rPr>
        <w:t>: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LLM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vasıtasıyla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politikaya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dayalı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doğrulanmış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cevap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(grounded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answer)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pacing w:val="-2"/>
          <w:sz w:val="21"/>
        </w:rPr>
        <w:t>üretir.</w:t>
      </w:r>
    </w:p>
    <w:p w14:paraId="2BEA89B8">
      <w:pPr>
        <w:pStyle w:val="8"/>
        <w:spacing w:before="117"/>
      </w:pPr>
    </w:p>
    <w:p w14:paraId="3C282B87">
      <w:pPr>
        <w:pStyle w:val="5"/>
        <w:numPr>
          <w:ilvl w:val="2"/>
          <w:numId w:val="1"/>
        </w:numPr>
        <w:tabs>
          <w:tab w:val="left" w:pos="725"/>
        </w:tabs>
        <w:spacing w:before="0" w:after="0" w:line="240" w:lineRule="auto"/>
        <w:ind w:left="725" w:right="0" w:hanging="583"/>
        <w:jc w:val="left"/>
      </w:pPr>
      <w:bookmarkStart w:id="12" w:name="3.3.6. agents/ (Akıllı Yönlendirme ve Ka"/>
      <w:bookmarkEnd w:id="12"/>
      <w:r>
        <w:rPr>
          <w:color w:val="2D3648"/>
        </w:rPr>
        <w:t>agents/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(Akıllı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Yönlendirme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Karar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Motoru)</w:t>
      </w:r>
    </w:p>
    <w:p w14:paraId="6FE13A88">
      <w:pPr>
        <w:pStyle w:val="8"/>
        <w:spacing w:before="132"/>
        <w:rPr>
          <w:rFonts w:ascii="Arial"/>
          <w:b/>
        </w:rPr>
      </w:pPr>
    </w:p>
    <w:p w14:paraId="4943541E">
      <w:pPr>
        <w:pStyle w:val="8"/>
        <w:spacing w:before="1"/>
        <w:ind w:left="142"/>
      </w:pPr>
      <w:r>
        <w:rPr>
          <w:rFonts w:ascii="Arial" w:hAnsi="Arial"/>
          <w:b/>
          <w:color w:val="2D3648"/>
        </w:rPr>
        <w:t>LangGraph</w:t>
      </w:r>
      <w:r>
        <w:rPr>
          <w:rFonts w:ascii="Arial" w:hAnsi="Arial"/>
          <w:b/>
          <w:color w:val="2D3648"/>
          <w:spacing w:val="-3"/>
        </w:rPr>
        <w:t xml:space="preserve"> </w:t>
      </w:r>
      <w:r>
        <w:rPr>
          <w:color w:val="2D3648"/>
        </w:rPr>
        <w:t>tabanlı gelişmiş ajan</w:t>
      </w:r>
      <w:r>
        <w:rPr>
          <w:color w:val="2D3648"/>
          <w:spacing w:val="1"/>
        </w:rPr>
        <w:t xml:space="preserve"> </w:t>
      </w:r>
      <w:r>
        <w:rPr>
          <w:color w:val="2D3648"/>
          <w:spacing w:val="-2"/>
        </w:rPr>
        <w:t>mimarisidir.</w:t>
      </w:r>
    </w:p>
    <w:p w14:paraId="146B2E0F">
      <w:pPr>
        <w:pStyle w:val="8"/>
        <w:spacing w:before="83"/>
      </w:pPr>
    </w:p>
    <w:p w14:paraId="4179EF6F">
      <w:pPr>
        <w:pStyle w:val="11"/>
        <w:numPr>
          <w:ilvl w:val="3"/>
          <w:numId w:val="1"/>
        </w:numPr>
        <w:tabs>
          <w:tab w:val="left" w:pos="442"/>
        </w:tabs>
        <w:spacing w:before="1" w:after="0" w:line="309" w:lineRule="auto"/>
        <w:ind w:left="442" w:right="1061" w:hanging="132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router.py</w:t>
      </w:r>
      <w:r>
        <w:rPr>
          <w:color w:val="2D3648"/>
          <w:sz w:val="21"/>
        </w:rPr>
        <w:t>: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Gelen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talebin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türüne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göre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sistemi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tetikler.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"Bu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müşteri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kredi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alabilir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mi?"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sorusu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için</w:t>
      </w:r>
      <w:r>
        <w:rPr>
          <w:color w:val="2D3648"/>
          <w:spacing w:val="-2"/>
          <w:sz w:val="21"/>
        </w:rPr>
        <w:t xml:space="preserve"> </w:t>
      </w:r>
      <w:r>
        <w:rPr>
          <w:rFonts w:ascii="Arial" w:hAnsi="Arial"/>
          <w:b/>
          <w:color w:val="2D3648"/>
          <w:sz w:val="21"/>
        </w:rPr>
        <w:t>ML Modülünü</w:t>
      </w:r>
      <w:r>
        <w:rPr>
          <w:color w:val="2D3648"/>
          <w:sz w:val="21"/>
        </w:rPr>
        <w:t xml:space="preserve">; "Kredi politikası ne diyor?" sorusu için </w:t>
      </w:r>
      <w:r>
        <w:rPr>
          <w:rFonts w:ascii="Arial" w:hAnsi="Arial"/>
          <w:b/>
          <w:color w:val="2D3648"/>
          <w:sz w:val="21"/>
        </w:rPr>
        <w:t xml:space="preserve">RAG Modülünü </w:t>
      </w:r>
      <w:r>
        <w:rPr>
          <w:color w:val="2D3648"/>
          <w:sz w:val="21"/>
        </w:rPr>
        <w:t>seçer.</w:t>
      </w:r>
    </w:p>
    <w:p w14:paraId="36FFC920">
      <w:pPr>
        <w:pStyle w:val="11"/>
        <w:numPr>
          <w:ilvl w:val="3"/>
          <w:numId w:val="1"/>
        </w:numPr>
        <w:tabs>
          <w:tab w:val="left" w:pos="441"/>
        </w:tabs>
        <w:spacing w:before="107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Courier New" w:hAnsi="Courier New"/>
          <w:color w:val="2D3648"/>
          <w:sz w:val="21"/>
        </w:rPr>
        <w:t>workflow.py</w:t>
      </w:r>
      <w:r>
        <w:rPr>
          <w:color w:val="2D3648"/>
          <w:sz w:val="21"/>
        </w:rPr>
        <w:t>:</w:t>
      </w:r>
      <w:r>
        <w:rPr>
          <w:color w:val="2D3648"/>
          <w:spacing w:val="2"/>
          <w:sz w:val="21"/>
        </w:rPr>
        <w:t xml:space="preserve"> </w:t>
      </w:r>
      <w:r>
        <w:rPr>
          <w:color w:val="2D3648"/>
          <w:sz w:val="21"/>
        </w:rPr>
        <w:t>LangGraph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z w:val="21"/>
        </w:rPr>
        <w:t>akış</w:t>
      </w:r>
      <w:r>
        <w:rPr>
          <w:color w:val="2D3648"/>
          <w:spacing w:val="2"/>
          <w:sz w:val="21"/>
        </w:rPr>
        <w:t xml:space="preserve"> </w:t>
      </w:r>
      <w:r>
        <w:rPr>
          <w:color w:val="2D3648"/>
          <w:sz w:val="21"/>
        </w:rPr>
        <w:t>şemasını</w:t>
      </w:r>
      <w:r>
        <w:rPr>
          <w:color w:val="2D3648"/>
          <w:spacing w:val="3"/>
          <w:sz w:val="21"/>
        </w:rPr>
        <w:t xml:space="preserve"> </w:t>
      </w:r>
      <w:r>
        <w:rPr>
          <w:color w:val="2D3648"/>
          <w:spacing w:val="-2"/>
          <w:sz w:val="21"/>
        </w:rPr>
        <w:t>yönetir:</w:t>
      </w:r>
    </w:p>
    <w:p w14:paraId="424DE4FB">
      <w:pPr>
        <w:pStyle w:val="8"/>
        <w:spacing w:before="7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730250</wp:posOffset>
                </wp:positionH>
                <wp:positionV relativeFrom="paragraph">
                  <wp:posOffset>163195</wp:posOffset>
                </wp:positionV>
                <wp:extent cx="6289675" cy="655320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75" cy="655320"/>
                          <a:chOff x="0" y="0"/>
                          <a:chExt cx="6289675" cy="655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289675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9675" h="655320">
                                <a:moveTo>
                                  <a:pt x="6232350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lnTo>
                                  <a:pt x="6232350" y="0"/>
                                </a:lnTo>
                                <a:lnTo>
                                  <a:pt x="6254540" y="4509"/>
                                </a:lnTo>
                                <a:lnTo>
                                  <a:pt x="6272712" y="16787"/>
                                </a:lnTo>
                                <a:lnTo>
                                  <a:pt x="6284990" y="34959"/>
                                </a:lnTo>
                                <a:lnTo>
                                  <a:pt x="6289500" y="57150"/>
                                </a:lnTo>
                                <a:lnTo>
                                  <a:pt x="6289500" y="598170"/>
                                </a:lnTo>
                                <a:lnTo>
                                  <a:pt x="6284990" y="620360"/>
                                </a:lnTo>
                                <a:lnTo>
                                  <a:pt x="6272712" y="638532"/>
                                </a:lnTo>
                                <a:lnTo>
                                  <a:pt x="6254540" y="650810"/>
                                </a:lnTo>
                                <a:lnTo>
                                  <a:pt x="6232350" y="65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810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55320">
                                <a:moveTo>
                                  <a:pt x="38100" y="655320"/>
                                </a:moveTo>
                                <a:lnTo>
                                  <a:pt x="0" y="65532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655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99E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289675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7E89B">
                              <w:pPr>
                                <w:spacing w:before="227" w:line="338" w:lineRule="auto"/>
                                <w:ind w:left="329" w:right="32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D3648"/>
                                  <w:sz w:val="21"/>
                                </w:rPr>
                                <w:t>Kullanıcı → Niyet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Tespiti (Intent) →</w:t>
                              </w:r>
                              <w:r>
                                <w:rPr>
                                  <w:color w:val="2D364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Araç Seçimi (Tool Selection) → ML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/ RAG Çalıştırılması →</w:t>
                              </w:r>
                              <w:r>
                                <w:rPr>
                                  <w:color w:val="2D3648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1"/>
                                </w:rPr>
                                <w:t>Yanıt Oluşturucu (Response Builder)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7.5pt;margin-top:12.85pt;height:51.6pt;width:495.25pt;mso-position-horizontal-relative:page;mso-wrap-distance-bottom:0pt;mso-wrap-distance-top:0pt;z-index:-251643904;mso-width-relative:page;mso-height-relative:page;" coordsize="6289675,655320" o:gfxdata="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LT4tXDaAAAACwEAAA8AAAAAAAAAAQAgAAAAIgAAAGRycy9kb3du&#10;cmV2LnhtbFBLAQIUABQAAAAIAIdO4kBQIxrfUwMAACkMAAAOAAAAAAAAAAEAIAAAACkBAABkcnMv&#10;ZTJvRG9jLnhtbFBLBQYAAAAABgAGAFkBAADuBgAAAAA=&#10;">
                <o:lock v:ext="edit" aspectratio="f"/>
                <v:shape id="Graphic 33" o:spid="_x0000_s1026" o:spt="100" style="position:absolute;left:0;top:0;height:655320;width:6289675;" fillcolor="#EFF4F7" filled="t" stroked="f" coordsize="6289675,655320" o:gfxdata="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NQHvQAA&#10;ANsAAAAPAAAAAAAAAAEAIAAAACIAAABkcnMvZG93bnJldi54bWxQSwECFAAUAAAACACHTuJAMy8F&#10;njsAAAA5AAAAEAAAAAAAAAABACAAAAAMAQAAZHJzL3NoYXBleG1sLnhtbFBLBQYAAAAABgAGAFsB&#10;AAC2AwAAAAA=&#10;" path="m6232350,655320l0,655320,0,0,6232350,0,6254540,4509,6272712,16787,6284990,34959,6289500,57150,6289500,598170,6284990,620360,6272712,638532,6254540,650810,6232350,6553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0;height:655320;width:38100;" fillcolor="#4299E1" filled="t" stroked="f" coordsize="38100,655320" o:gfxdata="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0eFpi5AAAA2wAA&#10;AA8AAAAAAAAAAQAgAAAAIgAAAGRycy9kb3ducmV2LnhtbFBLAQIUABQAAAAIAIdO4kAzLwWeOwAA&#10;ADkAAAAQAAAAAAAAAAEAIAAAAAgBAABkcnMvc2hhcGV4bWwueG1sUEsFBgAAAAAGAAYAWwEAALID&#10;AAAAAA==&#10;" path="m38100,655320l0,655320,0,0,38100,0,38100,6553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" o:spid="_x0000_s1026" o:spt="202" type="#_x0000_t202" style="position:absolute;left:0;top:0;height:655320;width:6289675;" filled="f" stroked="f" coordsize="21600,21600" o:gfxdata="UEsDBAoAAAAAAIdO4kAAAAAAAAAAAAAAAAAEAAAAZHJzL1BLAwQUAAAACACHTuJAUcgOQL4AAADb&#10;AAAADwAAAGRycy9kb3ducmV2LnhtbEWPQWsCMRSE70L/Q3gFb5pYU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gO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B7E89B">
                        <w:pPr>
                          <w:spacing w:before="227" w:line="338" w:lineRule="auto"/>
                          <w:ind w:left="329" w:right="32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D3648"/>
                            <w:sz w:val="21"/>
                          </w:rPr>
                          <w:t>Kullanıcı → Niyet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Tespiti (Intent) →</w:t>
                        </w:r>
                        <w:r>
                          <w:rPr>
                            <w:color w:val="2D364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Araç Seçimi (Tool Selection) → ML</w:t>
                        </w:r>
                        <w:r>
                          <w:rPr>
                            <w:color w:val="2D3648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/ RAG Çalıştırılması →</w:t>
                        </w:r>
                        <w:r>
                          <w:rPr>
                            <w:color w:val="2D3648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1"/>
                          </w:rPr>
                          <w:t>Yanıt Oluşturucu (Response Builder)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AB6DF22">
      <w:pPr>
        <w:pStyle w:val="8"/>
        <w:spacing w:before="78"/>
        <w:rPr>
          <w:sz w:val="24"/>
        </w:rPr>
      </w:pPr>
    </w:p>
    <w:p w14:paraId="07F6530E">
      <w:pPr>
        <w:pStyle w:val="4"/>
        <w:numPr>
          <w:ilvl w:val="1"/>
          <w:numId w:val="1"/>
        </w:numPr>
        <w:tabs>
          <w:tab w:val="left" w:pos="609"/>
        </w:tabs>
        <w:spacing w:before="0" w:after="0" w:line="240" w:lineRule="auto"/>
        <w:ind w:left="609" w:right="0" w:hanging="467"/>
        <w:jc w:val="left"/>
      </w:pPr>
      <w:bookmarkStart w:id="13" w:name="3.4. models/ &amp; artifacts/ (Çıktı Yönetim"/>
      <w:bookmarkEnd w:id="13"/>
      <w:r>
        <w:rPr>
          <w:color w:val="2D3648"/>
        </w:rPr>
        <w:t>models/ &amp; artifacts/ (Çıktı</w:t>
      </w:r>
      <w:r>
        <w:rPr>
          <w:color w:val="2D3648"/>
          <w:spacing w:val="-5"/>
        </w:rPr>
        <w:t xml:space="preserve"> </w:t>
      </w:r>
      <w:r>
        <w:rPr>
          <w:color w:val="2D3648"/>
          <w:spacing w:val="-2"/>
        </w:rPr>
        <w:t>Yönetimi)</w:t>
      </w:r>
    </w:p>
    <w:p w14:paraId="61D9450B">
      <w:pPr>
        <w:pStyle w:val="11"/>
        <w:numPr>
          <w:ilvl w:val="0"/>
          <w:numId w:val="3"/>
        </w:numPr>
        <w:tabs>
          <w:tab w:val="left" w:pos="441"/>
        </w:tabs>
        <w:spacing w:before="254" w:after="0" w:line="240" w:lineRule="auto"/>
        <w:ind w:left="441" w:right="0" w:hanging="131"/>
        <w:jc w:val="left"/>
        <w:rPr>
          <w:color w:val="2D3648"/>
          <w:position w:val="1"/>
          <w:sz w:val="21"/>
        </w:rPr>
      </w:pPr>
      <w:r>
        <w:rPr>
          <w:rFonts w:ascii="Arial" w:hAnsi="Arial"/>
          <w:b/>
          <w:color w:val="2D3648"/>
          <w:sz w:val="21"/>
        </w:rPr>
        <w:t>models/:</w:t>
      </w:r>
      <w:r>
        <w:rPr>
          <w:rFonts w:ascii="Arial" w:hAnsi="Arial"/>
          <w:b/>
          <w:color w:val="2D3648"/>
          <w:spacing w:val="-4"/>
          <w:sz w:val="21"/>
        </w:rPr>
        <w:t xml:space="preserve"> </w:t>
      </w:r>
      <w:r>
        <w:rPr>
          <w:color w:val="2D3648"/>
          <w:sz w:val="21"/>
        </w:rPr>
        <w:t>Canlıya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alınmaya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hazır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(deployable)</w:t>
      </w:r>
      <w:r>
        <w:rPr>
          <w:color w:val="2D3648"/>
          <w:spacing w:val="-2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>risk_model.pkl</w:t>
      </w:r>
      <w:r>
        <w:rPr>
          <w:color w:val="2D3648"/>
          <w:sz w:val="21"/>
        </w:rPr>
        <w:t>,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olasılık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kalibrasyonu</w:t>
      </w:r>
      <w:r>
        <w:rPr>
          <w:color w:val="2D3648"/>
          <w:spacing w:val="-1"/>
          <w:sz w:val="21"/>
        </w:rPr>
        <w:t xml:space="preserve"> </w:t>
      </w:r>
      <w:r>
        <w:rPr>
          <w:color w:val="2D3648"/>
          <w:spacing w:val="-2"/>
          <w:sz w:val="21"/>
        </w:rPr>
        <w:t>yapılmış</w:t>
      </w:r>
    </w:p>
    <w:p w14:paraId="623A720A">
      <w:pPr>
        <w:pStyle w:val="8"/>
        <w:spacing w:before="88"/>
        <w:ind w:left="442"/>
      </w:pPr>
      <w:r>
        <w:rPr>
          <w:rFonts w:ascii="Courier New" w:hAnsi="Courier New"/>
          <w:color w:val="2D3648"/>
        </w:rPr>
        <w:t>calibrated_model.pkl</w:t>
      </w:r>
      <w:r>
        <w:rPr>
          <w:rFonts w:ascii="Courier New" w:hAnsi="Courier New"/>
          <w:color w:val="2D3648"/>
          <w:spacing w:val="-68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kategorik</w:t>
      </w:r>
      <w:r>
        <w:rPr>
          <w:color w:val="2D3648"/>
          <w:spacing w:val="-14"/>
        </w:rPr>
        <w:t xml:space="preserve"> </w:t>
      </w:r>
      <w:r>
        <w:rPr>
          <w:color w:val="2D3648"/>
        </w:rPr>
        <w:t>dönüşümler</w:t>
      </w:r>
      <w:r>
        <w:rPr>
          <w:color w:val="2D3648"/>
          <w:spacing w:val="-12"/>
        </w:rPr>
        <w:t xml:space="preserve"> </w:t>
      </w:r>
      <w:r>
        <w:rPr>
          <w:color w:val="2D3648"/>
        </w:rPr>
        <w:t>için</w:t>
      </w:r>
      <w:r>
        <w:rPr>
          <w:color w:val="2D3648"/>
          <w:spacing w:val="-7"/>
        </w:rPr>
        <w:t xml:space="preserve"> </w:t>
      </w:r>
      <w:r>
        <w:rPr>
          <w:rFonts w:ascii="Courier New" w:hAnsi="Courier New"/>
          <w:color w:val="2D3648"/>
        </w:rPr>
        <w:t>label_encoder.pkl</w:t>
      </w:r>
      <w:r>
        <w:rPr>
          <w:rFonts w:ascii="Courier New" w:hAnsi="Courier New"/>
          <w:color w:val="2D3648"/>
          <w:spacing w:val="-68"/>
        </w:rPr>
        <w:t xml:space="preserve"> </w:t>
      </w:r>
      <w:r>
        <w:rPr>
          <w:color w:val="2D3648"/>
        </w:rPr>
        <w:t>dosyalarını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barındırır.</w:t>
      </w:r>
    </w:p>
    <w:p w14:paraId="641DCBBE">
      <w:pPr>
        <w:pStyle w:val="11"/>
        <w:numPr>
          <w:ilvl w:val="0"/>
          <w:numId w:val="3"/>
        </w:numPr>
        <w:tabs>
          <w:tab w:val="left" w:pos="442"/>
        </w:tabs>
        <w:spacing w:before="151" w:after="0" w:line="345" w:lineRule="auto"/>
        <w:ind w:left="442" w:right="885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artifacts/:</w:t>
      </w:r>
      <w:r>
        <w:rPr>
          <w:rFonts w:ascii="Arial" w:hAnsi="Arial"/>
          <w:b/>
          <w:color w:val="2D3648"/>
          <w:spacing w:val="-1"/>
          <w:sz w:val="21"/>
        </w:rPr>
        <w:t xml:space="preserve"> </w:t>
      </w:r>
      <w:r>
        <w:rPr>
          <w:color w:val="2D3648"/>
          <w:sz w:val="21"/>
        </w:rPr>
        <w:t>görsel ve analitik raporlardır (</w:t>
      </w:r>
      <w:r>
        <w:rPr>
          <w:rFonts w:ascii="Courier New" w:hAnsi="Courier New"/>
          <w:color w:val="2D3648"/>
          <w:sz w:val="21"/>
        </w:rPr>
        <w:t>roc_curve.png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feature_importance.png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shap_summary.png</w:t>
      </w:r>
      <w:r>
        <w:rPr>
          <w:color w:val="2D3648"/>
          <w:sz w:val="21"/>
        </w:rPr>
        <w:t xml:space="preserve">, </w:t>
      </w:r>
      <w:r>
        <w:rPr>
          <w:rFonts w:ascii="Courier New" w:hAnsi="Courier New"/>
          <w:color w:val="2D3648"/>
          <w:sz w:val="21"/>
        </w:rPr>
        <w:t>model_report.html</w:t>
      </w:r>
      <w:r>
        <w:rPr>
          <w:color w:val="2D3648"/>
          <w:sz w:val="21"/>
        </w:rPr>
        <w:t>).</w:t>
      </w:r>
    </w:p>
    <w:p w14:paraId="3F38EE34">
      <w:pPr>
        <w:pStyle w:val="8"/>
        <w:spacing w:before="40"/>
      </w:pPr>
    </w:p>
    <w:p w14:paraId="6C414534">
      <w:pPr>
        <w:pStyle w:val="4"/>
        <w:numPr>
          <w:ilvl w:val="1"/>
          <w:numId w:val="1"/>
        </w:numPr>
        <w:tabs>
          <w:tab w:val="left" w:pos="609"/>
        </w:tabs>
        <w:spacing w:before="0" w:after="0" w:line="240" w:lineRule="auto"/>
        <w:ind w:left="609" w:right="0" w:hanging="467"/>
        <w:jc w:val="left"/>
      </w:pPr>
      <w:bookmarkStart w:id="14" w:name="3.5. api/ &amp; app/ (Sunum ve Arayüz Katman"/>
      <w:bookmarkEnd w:id="14"/>
      <w:r>
        <w:rPr>
          <w:color w:val="2D3648"/>
        </w:rPr>
        <w:t>api/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app/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(Sunum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ve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Arayüz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Katmanı)</w:t>
      </w:r>
    </w:p>
    <w:p w14:paraId="6880E669">
      <w:pPr>
        <w:pStyle w:val="8"/>
        <w:spacing w:before="252"/>
        <w:ind w:left="142"/>
      </w:pPr>
      <w:r>
        <w:rPr>
          <w:rFonts w:ascii="Arial" w:hAnsi="Arial"/>
          <w:b/>
          <w:color w:val="2D3648"/>
        </w:rPr>
        <w:t>FastAPI</w:t>
      </w:r>
      <w:r>
        <w:rPr>
          <w:rFonts w:ascii="Arial" w:hAnsi="Arial"/>
          <w:b/>
          <w:color w:val="2D3648"/>
          <w:spacing w:val="-5"/>
        </w:rPr>
        <w:t xml:space="preserve"> </w:t>
      </w:r>
      <w:r>
        <w:rPr>
          <w:color w:val="2D3648"/>
        </w:rPr>
        <w:t>altyapısı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ile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sunulan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servisler,</w:t>
      </w:r>
      <w:r>
        <w:rPr>
          <w:color w:val="2D3648"/>
          <w:spacing w:val="-2"/>
        </w:rPr>
        <w:t xml:space="preserve"> </w:t>
      </w:r>
      <w:r>
        <w:rPr>
          <w:rFonts w:ascii="Arial" w:hAnsi="Arial"/>
          <w:b/>
          <w:color w:val="2D3648"/>
        </w:rPr>
        <w:t>Streamlit</w:t>
      </w:r>
      <w:r>
        <w:rPr>
          <w:rFonts w:ascii="Arial" w:hAnsi="Arial"/>
          <w:b/>
          <w:color w:val="2D3648"/>
          <w:spacing w:val="-4"/>
        </w:rPr>
        <w:t xml:space="preserve"> </w:t>
      </w:r>
      <w:r>
        <w:rPr>
          <w:color w:val="2D3648"/>
        </w:rPr>
        <w:t>arayüzü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ile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son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kullanıcıya</w:t>
      </w:r>
      <w:r>
        <w:rPr>
          <w:color w:val="2D3648"/>
          <w:spacing w:val="-2"/>
        </w:rPr>
        <w:t xml:space="preserve"> ulaştırılır.</w:t>
      </w:r>
    </w:p>
    <w:p w14:paraId="34D882E9">
      <w:pPr>
        <w:pStyle w:val="8"/>
        <w:spacing w:before="42"/>
        <w:rPr>
          <w:sz w:val="20"/>
        </w:rPr>
      </w:pPr>
    </w:p>
    <w:tbl>
      <w:tblPr>
        <w:tblStyle w:val="7"/>
        <w:tblW w:w="0" w:type="auto"/>
        <w:tblInd w:w="157" w:type="dxa"/>
        <w:tblBorders>
          <w:top w:val="single" w:color="E2E8EF" w:sz="6" w:space="0"/>
          <w:left w:val="single" w:color="E2E8EF" w:sz="6" w:space="0"/>
          <w:bottom w:val="single" w:color="E2E8EF" w:sz="6" w:space="0"/>
          <w:right w:val="single" w:color="E2E8EF" w:sz="6" w:space="0"/>
          <w:insideH w:val="single" w:color="E2E8EF" w:sz="6" w:space="0"/>
          <w:insideV w:val="single" w:color="E2E8E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7"/>
        <w:gridCol w:w="1528"/>
        <w:gridCol w:w="3056"/>
        <w:gridCol w:w="3056"/>
      </w:tblGrid>
      <w:tr w14:paraId="010D8317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018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32E4D69D">
            <w:pPr>
              <w:pStyle w:val="12"/>
              <w:tabs>
                <w:tab w:val="left" w:pos="2742"/>
                <w:tab w:val="left" w:pos="4270"/>
                <w:tab w:val="left" w:pos="7327"/>
              </w:tabs>
              <w:spacing w:before="176"/>
              <w:ind w:left="19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API Endpoint /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Sayfa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Metot / 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Tür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>İşlev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/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 xml:space="preserve"> Gösterim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>Örnek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JSON</w:t>
            </w:r>
            <w:r>
              <w:rPr>
                <w:rFonts w:ascii="Arial" w:hAns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Verisi</w:t>
            </w:r>
          </w:p>
        </w:tc>
      </w:tr>
      <w:tr w14:paraId="724CA48F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0" w:hRule="atLeast"/>
        </w:trPr>
        <w:tc>
          <w:tcPr>
            <w:tcW w:w="2547" w:type="dxa"/>
            <w:tcBorders>
              <w:top w:val="nil"/>
            </w:tcBorders>
          </w:tcPr>
          <w:p w14:paraId="0F2B40C4">
            <w:pPr>
              <w:pStyle w:val="12"/>
              <w:spacing w:before="198"/>
              <w:ind w:left="187"/>
              <w:rPr>
                <w:rFonts w:ascii="Courier New"/>
                <w:sz w:val="20"/>
              </w:rPr>
            </w:pPr>
            <w:r>
              <w:rPr>
                <w:rFonts w:ascii="Courier New"/>
                <w:color w:val="2D3648"/>
                <w:spacing w:val="-2"/>
                <w:sz w:val="20"/>
              </w:rPr>
              <w:t>/api/predict</w:t>
            </w:r>
          </w:p>
        </w:tc>
        <w:tc>
          <w:tcPr>
            <w:tcW w:w="1528" w:type="dxa"/>
            <w:tcBorders>
              <w:top w:val="nil"/>
            </w:tcBorders>
          </w:tcPr>
          <w:p w14:paraId="7F560855">
            <w:pPr>
              <w:pStyle w:val="12"/>
              <w:spacing w:before="25"/>
              <w:rPr>
                <w:sz w:val="16"/>
              </w:rPr>
            </w:pPr>
          </w:p>
          <w:p w14:paraId="0500F75F">
            <w:pPr>
              <w:pStyle w:val="12"/>
              <w:spacing w:before="0"/>
              <w:ind w:left="2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-40005</wp:posOffset>
                      </wp:positionV>
                      <wp:extent cx="391160" cy="200660"/>
                      <wp:effectExtent l="0" t="0" r="0" b="0"/>
                      <wp:wrapNone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1160" cy="200660"/>
                                <a:chOff x="0" y="0"/>
                                <a:chExt cx="391160" cy="20066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391160" cy="200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160" h="200660">
                                      <a:moveTo>
                                        <a:pt x="362359" y="200660"/>
                                      </a:moveTo>
                                      <a:lnTo>
                                        <a:pt x="28575" y="200660"/>
                                      </a:lnTo>
                                      <a:lnTo>
                                        <a:pt x="17479" y="198405"/>
                                      </a:lnTo>
                                      <a:lnTo>
                                        <a:pt x="8393" y="192266"/>
                                      </a:lnTo>
                                      <a:lnTo>
                                        <a:pt x="2254" y="183180"/>
                                      </a:lnTo>
                                      <a:lnTo>
                                        <a:pt x="0" y="17208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62359" y="0"/>
                                      </a:lnTo>
                                      <a:lnTo>
                                        <a:pt x="373454" y="2254"/>
                                      </a:lnTo>
                                      <a:lnTo>
                                        <a:pt x="382540" y="8393"/>
                                      </a:lnTo>
                                      <a:lnTo>
                                        <a:pt x="388679" y="17479"/>
                                      </a:lnTo>
                                      <a:lnTo>
                                        <a:pt x="390934" y="28575"/>
                                      </a:lnTo>
                                      <a:lnTo>
                                        <a:pt x="390934" y="172085"/>
                                      </a:lnTo>
                                      <a:lnTo>
                                        <a:pt x="388679" y="183180"/>
                                      </a:lnTo>
                                      <a:lnTo>
                                        <a:pt x="382540" y="192266"/>
                                      </a:lnTo>
                                      <a:lnTo>
                                        <a:pt x="373454" y="198405"/>
                                      </a:lnTo>
                                      <a:lnTo>
                                        <a:pt x="362359" y="2006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6FFF9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9.35pt;margin-top:-3.15pt;height:15.8pt;width:30.8pt;z-index:-251648000;mso-width-relative:page;mso-height-relative:page;" coordsize="391160,200660" o:gfxdata="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kgmQDtcAAAAHAQAADwAAAAAAAAABACAA&#10;AAAiAAAAZHJzL2Rvd25yZXYueG1sUEsBAhQAFAAAAAgAh07iQLwNpUjyAgAA3AgAAA4AAAAAAAAA&#10;AQAgAAAAJgEAAGRycy9lMm9Eb2MueG1sUEsFBgAAAAAGAAYAWQEAAIoGAAAAAA==&#10;">
                      <o:lock v:ext="edit" aspectratio="f"/>
                      <v:shape id="Graphic 37" o:spid="_x0000_s1026" o:spt="100" style="position:absolute;left:0;top:0;height:200660;width:391160;" fillcolor="#E6FFF9" filled="t" stroked="f" coordsize="391160,200660" o:gfxdata="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nd9L4A&#10;AADbAAAADwAAAAAAAAABACAAAAAiAAAAZHJzL2Rvd25yZXYueG1sUEsBAhQAFAAAAAgAh07iQDMv&#10;BZ47AAAAOQAAABAAAAAAAAAAAQAgAAAADQEAAGRycy9zaGFwZXhtbC54bWxQSwUGAAAAAAYABgBb&#10;AQAAtwMAAAAA&#10;" path="m362359,200660l28575,200660,17479,198405,8393,192266,2254,183180,0,172085,0,28575,2254,17479,8393,8393,17479,2254,28575,0,362359,0,373454,2254,382540,8393,388679,17479,390934,28575,390934,172085,388679,183180,382540,192266,373454,198405,362359,20066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234D52"/>
                <w:spacing w:val="-4"/>
                <w:sz w:val="16"/>
              </w:rPr>
              <w:t>POST</w:t>
            </w:r>
          </w:p>
        </w:tc>
        <w:tc>
          <w:tcPr>
            <w:tcW w:w="3056" w:type="dxa"/>
            <w:tcBorders>
              <w:top w:val="nil"/>
            </w:tcBorders>
          </w:tcPr>
          <w:p w14:paraId="1B79DAA9">
            <w:pPr>
              <w:pStyle w:val="12"/>
              <w:spacing w:before="172" w:line="338" w:lineRule="auto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>Müşteri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risk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analizi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verisi </w:t>
            </w:r>
            <w:r>
              <w:rPr>
                <w:color w:val="2D3648"/>
                <w:spacing w:val="-2"/>
                <w:sz w:val="20"/>
              </w:rPr>
              <w:t>gönderimi</w:t>
            </w:r>
          </w:p>
        </w:tc>
        <w:tc>
          <w:tcPr>
            <w:tcW w:w="3056" w:type="dxa"/>
            <w:tcBorders>
              <w:top w:val="nil"/>
            </w:tcBorders>
          </w:tcPr>
          <w:p w14:paraId="6D593A4E">
            <w:pPr>
              <w:pStyle w:val="12"/>
              <w:spacing w:before="180"/>
              <w:ind w:left="189"/>
              <w:rPr>
                <w:rFonts w:ascii="Courier New" w:hAnsi="Courier New"/>
                <w:sz w:val="20"/>
              </w:rPr>
            </w:pPr>
            <w:r>
              <w:rPr>
                <w:color w:val="2D3648"/>
                <w:sz w:val="20"/>
              </w:rPr>
              <w:t>İstek:</w:t>
            </w:r>
            <w:r>
              <w:rPr>
                <w:color w:val="2D3648"/>
                <w:spacing w:val="2"/>
                <w:sz w:val="20"/>
              </w:rPr>
              <w:t xml:space="preserve"> </w:t>
            </w:r>
            <w:r>
              <w:rPr>
                <w:rFonts w:ascii="Courier New" w:hAnsi="Courier New"/>
                <w:color w:val="2D3648"/>
                <w:spacing w:val="-2"/>
                <w:sz w:val="20"/>
              </w:rPr>
              <w:t>{"customer_data":</w:t>
            </w:r>
          </w:p>
          <w:p w14:paraId="3C49B61F">
            <w:pPr>
              <w:pStyle w:val="12"/>
              <w:spacing w:before="102"/>
              <w:ind w:left="189"/>
              <w:rPr>
                <w:rFonts w:ascii="Courier New"/>
                <w:sz w:val="20"/>
              </w:rPr>
            </w:pPr>
            <w:r>
              <w:rPr>
                <w:rFonts w:ascii="Courier New"/>
                <w:color w:val="2D3648"/>
                <w:spacing w:val="-5"/>
                <w:sz w:val="20"/>
              </w:rPr>
              <w:t>{}}</w:t>
            </w:r>
          </w:p>
          <w:p w14:paraId="298B1FE8">
            <w:pPr>
              <w:pStyle w:val="12"/>
              <w:spacing w:before="84" w:line="340" w:lineRule="auto"/>
              <w:ind w:left="189" w:right="600"/>
              <w:rPr>
                <w:rFonts w:ascii="Courier New" w:hAnsi="Courier New"/>
                <w:sz w:val="20"/>
              </w:rPr>
            </w:pPr>
            <w:r>
              <w:rPr>
                <w:color w:val="2D3648"/>
                <w:sz w:val="20"/>
              </w:rPr>
              <w:t>Yanıt: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rFonts w:ascii="Courier New" w:hAnsi="Courier New"/>
                <w:color w:val="2D3648"/>
                <w:sz w:val="20"/>
              </w:rPr>
              <w:t xml:space="preserve">{"risk_score": </w:t>
            </w:r>
            <w:r>
              <w:rPr>
                <w:rFonts w:ascii="Courier New" w:hAnsi="Courier New"/>
                <w:color w:val="2D3648"/>
                <w:spacing w:val="-2"/>
                <w:sz w:val="20"/>
              </w:rPr>
              <w:t>0.12}</w:t>
            </w:r>
          </w:p>
        </w:tc>
      </w:tr>
      <w:tr w14:paraId="707135AD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0" w:hRule="atLeast"/>
        </w:trPr>
        <w:tc>
          <w:tcPr>
            <w:tcW w:w="2547" w:type="dxa"/>
            <w:shd w:val="clear" w:color="auto" w:fill="F6F9FB"/>
          </w:tcPr>
          <w:p w14:paraId="509D5866">
            <w:pPr>
              <w:pStyle w:val="12"/>
              <w:spacing w:before="161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Risk</w:t>
            </w:r>
            <w:r>
              <w:rPr>
                <w:rFonts w:ascii="Arial"/>
                <w:b/>
                <w:color w:val="2D3648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Dashboard</w:t>
            </w:r>
          </w:p>
        </w:tc>
        <w:tc>
          <w:tcPr>
            <w:tcW w:w="1528" w:type="dxa"/>
            <w:shd w:val="clear" w:color="auto" w:fill="F6F9FB"/>
          </w:tcPr>
          <w:p w14:paraId="242580E4">
            <w:pPr>
              <w:pStyle w:val="12"/>
              <w:spacing w:before="165" w:line="338" w:lineRule="auto"/>
              <w:ind w:left="187" w:right="532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 xml:space="preserve">Streamlit </w:t>
            </w:r>
            <w:r>
              <w:rPr>
                <w:color w:val="2D3648"/>
                <w:sz w:val="20"/>
              </w:rPr>
              <w:t>Sayfa 1</w:t>
            </w:r>
          </w:p>
        </w:tc>
        <w:tc>
          <w:tcPr>
            <w:tcW w:w="3056" w:type="dxa"/>
            <w:shd w:val="clear" w:color="auto" w:fill="F6F9FB"/>
          </w:tcPr>
          <w:p w14:paraId="06B89B45">
            <w:pPr>
              <w:pStyle w:val="12"/>
              <w:spacing w:before="165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Risk skoru, </w:t>
            </w:r>
            <w:r>
              <w:rPr>
                <w:color w:val="2D3648"/>
                <w:spacing w:val="-4"/>
                <w:sz w:val="20"/>
              </w:rPr>
              <w:t>SHAP</w:t>
            </w:r>
          </w:p>
          <w:p w14:paraId="76C154F2">
            <w:pPr>
              <w:pStyle w:val="12"/>
              <w:spacing w:before="93" w:line="338" w:lineRule="auto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 xml:space="preserve">açıklayıcıları ve müşteri özeti </w:t>
            </w:r>
            <w:r>
              <w:rPr>
                <w:color w:val="2D3648"/>
                <w:spacing w:val="-2"/>
                <w:sz w:val="20"/>
              </w:rPr>
              <w:t>paneli</w:t>
            </w:r>
          </w:p>
        </w:tc>
        <w:tc>
          <w:tcPr>
            <w:tcW w:w="3056" w:type="dxa"/>
            <w:shd w:val="clear" w:color="auto" w:fill="F6F9FB"/>
          </w:tcPr>
          <w:p w14:paraId="1A766C24">
            <w:pPr>
              <w:pStyle w:val="12"/>
              <w:spacing w:before="165" w:line="338" w:lineRule="auto"/>
              <w:ind w:left="189"/>
              <w:rPr>
                <w:sz w:val="20"/>
              </w:rPr>
            </w:pPr>
            <w:r>
              <w:rPr>
                <w:color w:val="2D3648"/>
                <w:sz w:val="20"/>
              </w:rPr>
              <w:t>Görsel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grafikler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ve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risk </w:t>
            </w:r>
            <w:r>
              <w:rPr>
                <w:color w:val="2D3648"/>
                <w:spacing w:val="-2"/>
                <w:sz w:val="20"/>
              </w:rPr>
              <w:t>kademeleri</w:t>
            </w:r>
          </w:p>
        </w:tc>
      </w:tr>
      <w:tr w14:paraId="341AE4E4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547" w:type="dxa"/>
          </w:tcPr>
          <w:p w14:paraId="5D1D259B">
            <w:pPr>
              <w:pStyle w:val="12"/>
              <w:spacing w:before="161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Policy</w:t>
            </w:r>
            <w:r>
              <w:rPr>
                <w:rFonts w:ascii="Arial"/>
                <w:b/>
                <w:color w:val="2D3648"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Assistant</w:t>
            </w:r>
          </w:p>
        </w:tc>
        <w:tc>
          <w:tcPr>
            <w:tcW w:w="1528" w:type="dxa"/>
          </w:tcPr>
          <w:p w14:paraId="2AE4CD1F">
            <w:pPr>
              <w:pStyle w:val="12"/>
              <w:spacing w:before="165" w:line="338" w:lineRule="auto"/>
              <w:ind w:left="187" w:right="532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 xml:space="preserve">Streamlit </w:t>
            </w:r>
            <w:r>
              <w:rPr>
                <w:color w:val="2D3648"/>
                <w:sz w:val="20"/>
              </w:rPr>
              <w:t>Sayfa 2</w:t>
            </w:r>
          </w:p>
        </w:tc>
        <w:tc>
          <w:tcPr>
            <w:tcW w:w="3056" w:type="dxa"/>
          </w:tcPr>
          <w:p w14:paraId="528D423A">
            <w:pPr>
              <w:pStyle w:val="12"/>
              <w:spacing w:before="165" w:line="338" w:lineRule="auto"/>
              <w:ind w:left="188" w:right="600"/>
              <w:rPr>
                <w:sz w:val="20"/>
              </w:rPr>
            </w:pPr>
            <w:r>
              <w:rPr>
                <w:color w:val="2D3648"/>
                <w:sz w:val="20"/>
              </w:rPr>
              <w:t>RAG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destekli</w:t>
            </w:r>
            <w:r>
              <w:rPr>
                <w:color w:val="2D3648"/>
                <w:spacing w:val="-13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mevzuat chatbot ekranı</w:t>
            </w:r>
          </w:p>
        </w:tc>
        <w:tc>
          <w:tcPr>
            <w:tcW w:w="3056" w:type="dxa"/>
          </w:tcPr>
          <w:p w14:paraId="0114A21A">
            <w:pPr>
              <w:pStyle w:val="12"/>
              <w:spacing w:before="165" w:line="338" w:lineRule="auto"/>
              <w:ind w:left="189"/>
              <w:rPr>
                <w:sz w:val="20"/>
              </w:rPr>
            </w:pPr>
            <w:r>
              <w:rPr>
                <w:color w:val="2D3648"/>
                <w:sz w:val="20"/>
              </w:rPr>
              <w:t>Cevaplar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ve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referans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kaynak </w:t>
            </w:r>
            <w:r>
              <w:rPr>
                <w:color w:val="2D3648"/>
                <w:spacing w:val="-2"/>
                <w:sz w:val="20"/>
              </w:rPr>
              <w:t>dokümanlar</w:t>
            </w:r>
          </w:p>
        </w:tc>
      </w:tr>
      <w:tr w14:paraId="088D0E27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2547" w:type="dxa"/>
            <w:shd w:val="clear" w:color="auto" w:fill="F6F9FB"/>
          </w:tcPr>
          <w:p w14:paraId="3313AE7D">
            <w:pPr>
              <w:pStyle w:val="12"/>
              <w:spacing w:before="161"/>
              <w:ind w:left="18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z w:val="20"/>
              </w:rPr>
              <w:t>AI</w:t>
            </w:r>
            <w:r>
              <w:rPr>
                <w:rFonts w:ascii="Arial"/>
                <w:b/>
                <w:color w:val="2D3648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0"/>
              </w:rPr>
              <w:t>Agent</w:t>
            </w:r>
          </w:p>
        </w:tc>
        <w:tc>
          <w:tcPr>
            <w:tcW w:w="1528" w:type="dxa"/>
            <w:shd w:val="clear" w:color="auto" w:fill="F6F9FB"/>
          </w:tcPr>
          <w:p w14:paraId="4A3F1226">
            <w:pPr>
              <w:pStyle w:val="12"/>
              <w:spacing w:before="165" w:line="338" w:lineRule="auto"/>
              <w:ind w:left="187" w:right="532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 xml:space="preserve">Streamlit </w:t>
            </w:r>
            <w:r>
              <w:rPr>
                <w:color w:val="2D3648"/>
                <w:sz w:val="20"/>
              </w:rPr>
              <w:t>Sayfa 3</w:t>
            </w:r>
          </w:p>
        </w:tc>
        <w:tc>
          <w:tcPr>
            <w:tcW w:w="3056" w:type="dxa"/>
            <w:shd w:val="clear" w:color="auto" w:fill="F6F9FB"/>
          </w:tcPr>
          <w:p w14:paraId="36CAF04B">
            <w:pPr>
              <w:pStyle w:val="12"/>
              <w:spacing w:before="165" w:line="338" w:lineRule="auto"/>
              <w:ind w:left="188"/>
              <w:rPr>
                <w:sz w:val="20"/>
              </w:rPr>
            </w:pPr>
            <w:r>
              <w:rPr>
                <w:color w:val="2D3648"/>
                <w:sz w:val="20"/>
              </w:rPr>
              <w:t>Tek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bir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chat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ekranı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üzerinden ajanın akıllı yönlendirmesi</w:t>
            </w:r>
          </w:p>
        </w:tc>
        <w:tc>
          <w:tcPr>
            <w:tcW w:w="3056" w:type="dxa"/>
            <w:shd w:val="clear" w:color="auto" w:fill="F6F9FB"/>
          </w:tcPr>
          <w:p w14:paraId="4D4BC092">
            <w:pPr>
              <w:pStyle w:val="12"/>
              <w:spacing w:before="165" w:line="338" w:lineRule="auto"/>
              <w:ind w:left="189"/>
              <w:rPr>
                <w:sz w:val="20"/>
              </w:rPr>
            </w:pPr>
            <w:r>
              <w:rPr>
                <w:color w:val="2D3648"/>
                <w:sz w:val="20"/>
              </w:rPr>
              <w:t>Arka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planda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otonom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ML/RAG </w:t>
            </w:r>
            <w:r>
              <w:rPr>
                <w:color w:val="2D3648"/>
                <w:spacing w:val="-2"/>
                <w:sz w:val="20"/>
              </w:rPr>
              <w:t>seçimi</w:t>
            </w:r>
          </w:p>
        </w:tc>
      </w:tr>
    </w:tbl>
    <w:p w14:paraId="31A4234C">
      <w:pPr>
        <w:pStyle w:val="4"/>
        <w:numPr>
          <w:ilvl w:val="0"/>
          <w:numId w:val="0"/>
        </w:numPr>
        <w:tabs>
          <w:tab w:val="left" w:pos="609"/>
        </w:tabs>
        <w:spacing w:before="66" w:after="0" w:line="240" w:lineRule="auto"/>
        <w:ind w:left="142" w:leftChars="0" w:right="0" w:rightChars="0"/>
        <w:jc w:val="left"/>
      </w:pPr>
      <w:bookmarkStart w:id="15" w:name="3.6. monitoring/, tests/ &amp; Diğer Katmanl"/>
      <w:bookmarkEnd w:id="15"/>
    </w:p>
    <w:p w14:paraId="0729C947">
      <w:pPr>
        <w:pStyle w:val="4"/>
        <w:numPr>
          <w:ilvl w:val="1"/>
          <w:numId w:val="1"/>
        </w:numPr>
        <w:tabs>
          <w:tab w:val="left" w:pos="609"/>
        </w:tabs>
        <w:spacing w:before="66" w:after="0" w:line="240" w:lineRule="auto"/>
        <w:ind w:left="609" w:right="0" w:hanging="467"/>
        <w:jc w:val="left"/>
      </w:pPr>
      <w:r>
        <w:rPr>
          <w:color w:val="2D3648"/>
        </w:rPr>
        <w:t>monitoring/,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tests/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Diğer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Katmanlar</w:t>
      </w:r>
    </w:p>
    <w:p w14:paraId="46EA666F">
      <w:pPr>
        <w:pStyle w:val="11"/>
        <w:numPr>
          <w:ilvl w:val="0"/>
          <w:numId w:val="4"/>
        </w:numPr>
        <w:tabs>
          <w:tab w:val="left" w:pos="442"/>
        </w:tabs>
        <w:spacing w:before="254" w:after="0" w:line="321" w:lineRule="auto"/>
        <w:ind w:left="442" w:right="1235" w:hanging="132"/>
        <w:jc w:val="left"/>
        <w:rPr>
          <w:color w:val="2D3648"/>
          <w:position w:val="1"/>
          <w:sz w:val="21"/>
        </w:rPr>
      </w:pPr>
      <w:r>
        <w:rPr>
          <w:rFonts w:ascii="Arial" w:hAnsi="Arial"/>
          <w:b/>
          <w:color w:val="2D3648"/>
          <w:sz w:val="21"/>
        </w:rPr>
        <w:t>monitoring/:</w:t>
      </w:r>
      <w:r>
        <w:rPr>
          <w:rFonts w:ascii="Arial" w:hAnsi="Arial"/>
          <w:b/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Gelen isteklerin loglanması (</w:t>
      </w:r>
      <w:r>
        <w:rPr>
          <w:rFonts w:ascii="Courier New" w:hAnsi="Courier New"/>
          <w:color w:val="2D3648"/>
          <w:sz w:val="21"/>
        </w:rPr>
        <w:t>logger.py</w:t>
      </w:r>
      <w:r>
        <w:rPr>
          <w:color w:val="2D3648"/>
          <w:sz w:val="21"/>
        </w:rPr>
        <w:t xml:space="preserve">), veri ve tahmin sapmalarının </w:t>
      </w:r>
      <w:r>
        <w:rPr>
          <w:rFonts w:ascii="Arial" w:hAnsi="Arial"/>
          <w:b/>
          <w:color w:val="2D3648"/>
          <w:sz w:val="21"/>
        </w:rPr>
        <w:t>Evidently</w:t>
      </w:r>
      <w:r>
        <w:rPr>
          <w:rFonts w:ascii="Arial" w:hAnsi="Arial"/>
          <w:b/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ile izlenmesi (</w:t>
      </w:r>
      <w:r>
        <w:rPr>
          <w:rFonts w:ascii="Courier New" w:hAnsi="Courier New"/>
          <w:color w:val="2D3648"/>
          <w:sz w:val="21"/>
        </w:rPr>
        <w:t>drift.py</w:t>
      </w:r>
      <w:r>
        <w:rPr>
          <w:color w:val="2D3648"/>
          <w:sz w:val="21"/>
        </w:rPr>
        <w:t>) ve performans metriklerinin takibini (</w:t>
      </w:r>
      <w:r>
        <w:rPr>
          <w:rFonts w:ascii="Courier New" w:hAnsi="Courier New"/>
          <w:color w:val="2D3648"/>
          <w:sz w:val="21"/>
        </w:rPr>
        <w:t>metrics.py</w:t>
      </w:r>
      <w:r>
        <w:rPr>
          <w:color w:val="2D3648"/>
          <w:sz w:val="21"/>
        </w:rPr>
        <w:t>) sağlar.</w:t>
      </w:r>
    </w:p>
    <w:p w14:paraId="7EC97C6B">
      <w:pPr>
        <w:pStyle w:val="11"/>
        <w:numPr>
          <w:ilvl w:val="0"/>
          <w:numId w:val="4"/>
        </w:numPr>
        <w:tabs>
          <w:tab w:val="left" w:pos="442"/>
        </w:tabs>
        <w:spacing w:before="76" w:after="0" w:line="331" w:lineRule="auto"/>
        <w:ind w:left="442" w:right="879" w:hanging="132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tests/: </w:t>
      </w:r>
      <w:r>
        <w:rPr>
          <w:color w:val="2D3648"/>
          <w:sz w:val="21"/>
        </w:rPr>
        <w:t xml:space="preserve">Yazılım kalitesini ve bankacılık SE disiplinini göstermek amacıyla kurgulanmıştır. </w:t>
      </w:r>
      <w:r>
        <w:rPr>
          <w:rFonts w:ascii="Courier New" w:hAnsi="Courier New"/>
          <w:color w:val="2D3648"/>
          <w:sz w:val="21"/>
        </w:rPr>
        <w:t>test_features.py</w:t>
      </w:r>
      <w:r>
        <w:rPr>
          <w:color w:val="2D3648"/>
          <w:sz w:val="21"/>
        </w:rPr>
        <w:t>,</w:t>
      </w:r>
      <w:r>
        <w:rPr>
          <w:color w:val="2D3648"/>
          <w:spacing w:val="-8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>test_model.py</w:t>
      </w:r>
      <w:r>
        <w:rPr>
          <w:color w:val="2D3648"/>
          <w:sz w:val="21"/>
        </w:rPr>
        <w:t>,</w:t>
      </w:r>
      <w:r>
        <w:rPr>
          <w:color w:val="2D3648"/>
          <w:spacing w:val="-3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>test_rag.py</w:t>
      </w:r>
      <w:r>
        <w:rPr>
          <w:color w:val="2D3648"/>
          <w:sz w:val="21"/>
        </w:rPr>
        <w:t>,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ve</w:t>
      </w:r>
      <w:r>
        <w:rPr>
          <w:color w:val="2D3648"/>
          <w:spacing w:val="-3"/>
          <w:sz w:val="21"/>
        </w:rPr>
        <w:t xml:space="preserve"> </w:t>
      </w:r>
      <w:r>
        <w:rPr>
          <w:rFonts w:ascii="Courier New" w:hAnsi="Courier New"/>
          <w:color w:val="2D3648"/>
          <w:sz w:val="21"/>
        </w:rPr>
        <w:t>test_api.py</w:t>
      </w:r>
      <w:r>
        <w:rPr>
          <w:rFonts w:ascii="Courier New" w:hAnsi="Courier New"/>
          <w:color w:val="2D3648"/>
          <w:spacing w:val="-68"/>
          <w:sz w:val="21"/>
        </w:rPr>
        <w:t xml:space="preserve"> </w:t>
      </w:r>
      <w:r>
        <w:rPr>
          <w:color w:val="2D3648"/>
          <w:sz w:val="21"/>
        </w:rPr>
        <w:t>birim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testlerini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(unit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 xml:space="preserve">tests) </w:t>
      </w:r>
      <w:r>
        <w:rPr>
          <w:color w:val="2D3648"/>
          <w:spacing w:val="-2"/>
          <w:sz w:val="21"/>
        </w:rPr>
        <w:t>içerir.</w:t>
      </w:r>
    </w:p>
    <w:p w14:paraId="657702B6">
      <w:pPr>
        <w:pStyle w:val="11"/>
        <w:numPr>
          <w:ilvl w:val="0"/>
          <w:numId w:val="4"/>
        </w:numPr>
        <w:tabs>
          <w:tab w:val="left" w:pos="441"/>
        </w:tabs>
        <w:spacing w:before="83" w:after="0" w:line="240" w:lineRule="auto"/>
        <w:ind w:left="441" w:right="0" w:hanging="131"/>
        <w:jc w:val="left"/>
        <w:rPr>
          <w:color w:val="2D3648"/>
          <w:sz w:val="21"/>
        </w:rPr>
      </w:pPr>
      <w:r>
        <w:rPr>
          <w:rFonts w:ascii="Arial" w:hAnsi="Arial"/>
          <w:b/>
          <w:color w:val="2D3648"/>
          <w:sz w:val="21"/>
        </w:rPr>
        <w:t>docs/:</w:t>
      </w:r>
      <w:r>
        <w:rPr>
          <w:rFonts w:ascii="Arial" w:hAnsi="Arial"/>
          <w:b/>
          <w:color w:val="2D3648"/>
          <w:spacing w:val="-5"/>
          <w:sz w:val="21"/>
        </w:rPr>
        <w:t xml:space="preserve"> </w:t>
      </w:r>
      <w:r>
        <w:rPr>
          <w:color w:val="2D3648"/>
          <w:sz w:val="21"/>
        </w:rPr>
        <w:t>Projenin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teknik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mimarisini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açıklayan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markdown</w:t>
      </w:r>
      <w:r>
        <w:rPr>
          <w:color w:val="2D3648"/>
          <w:spacing w:val="-2"/>
          <w:sz w:val="21"/>
        </w:rPr>
        <w:t xml:space="preserve"> </w:t>
      </w:r>
      <w:r>
        <w:rPr>
          <w:color w:val="2D3648"/>
          <w:sz w:val="21"/>
        </w:rPr>
        <w:t>kılavuzları</w:t>
      </w:r>
      <w:r>
        <w:rPr>
          <w:color w:val="2D3648"/>
          <w:spacing w:val="-3"/>
          <w:sz w:val="21"/>
        </w:rPr>
        <w:t xml:space="preserve"> </w:t>
      </w:r>
      <w:r>
        <w:rPr>
          <w:color w:val="2D3648"/>
          <w:sz w:val="21"/>
        </w:rPr>
        <w:t>yer</w:t>
      </w:r>
      <w:r>
        <w:rPr>
          <w:color w:val="2D3648"/>
          <w:spacing w:val="-2"/>
          <w:sz w:val="21"/>
        </w:rPr>
        <w:t xml:space="preserve"> alır.</w:t>
      </w:r>
    </w:p>
    <w:p w14:paraId="179E24CD">
      <w:pPr>
        <w:pStyle w:val="11"/>
        <w:numPr>
          <w:ilvl w:val="0"/>
          <w:numId w:val="4"/>
        </w:numPr>
        <w:tabs>
          <w:tab w:val="left" w:pos="442"/>
        </w:tabs>
        <w:spacing w:before="172" w:after="0" w:line="321" w:lineRule="auto"/>
        <w:ind w:left="442" w:right="1241" w:hanging="132"/>
        <w:jc w:val="left"/>
        <w:rPr>
          <w:color w:val="2D3648"/>
          <w:position w:val="1"/>
          <w:sz w:val="21"/>
        </w:rPr>
      </w:pPr>
      <w:r>
        <w:rPr>
          <w:rFonts w:ascii="Arial" w:hAnsi="Arial"/>
          <w:b/>
          <w:color w:val="2D3648"/>
          <w:sz w:val="21"/>
        </w:rPr>
        <w:t xml:space="preserve">deployment/: </w:t>
      </w:r>
      <w:r>
        <w:rPr>
          <w:color w:val="2D3648"/>
          <w:sz w:val="21"/>
        </w:rPr>
        <w:t xml:space="preserve">Sistemin her ortamda aynı şekilde çalışmasını sağlayan </w:t>
      </w:r>
      <w:r>
        <w:rPr>
          <w:rFonts w:ascii="Courier New" w:hAnsi="Courier New"/>
          <w:color w:val="2D3648"/>
          <w:sz w:val="21"/>
        </w:rPr>
        <w:t>Dockerfile</w:t>
      </w:r>
      <w:r>
        <w:rPr>
          <w:rFonts w:ascii="Courier New" w:hAnsi="Courier New"/>
          <w:color w:val="2D3648"/>
          <w:spacing w:val="-68"/>
          <w:sz w:val="21"/>
        </w:rPr>
        <w:t xml:space="preserve"> </w:t>
      </w:r>
      <w:r>
        <w:rPr>
          <w:color w:val="2D3648"/>
          <w:sz w:val="21"/>
        </w:rPr>
        <w:t xml:space="preserve">ve </w:t>
      </w:r>
      <w:r>
        <w:rPr>
          <w:rFonts w:ascii="Courier New" w:hAnsi="Courier New"/>
          <w:color w:val="2D3648"/>
          <w:sz w:val="21"/>
        </w:rPr>
        <w:t>docker-compose.yml</w:t>
      </w:r>
      <w:r>
        <w:rPr>
          <w:rFonts w:ascii="Courier New" w:hAnsi="Courier New"/>
          <w:color w:val="2D3648"/>
          <w:spacing w:val="-31"/>
          <w:sz w:val="21"/>
        </w:rPr>
        <w:t xml:space="preserve"> </w:t>
      </w:r>
      <w:r>
        <w:rPr>
          <w:color w:val="2D3648"/>
          <w:sz w:val="21"/>
        </w:rPr>
        <w:t>yapılandırmalarını içerir.</w:t>
      </w:r>
    </w:p>
    <w:p w14:paraId="66841B4B">
      <w:pPr>
        <w:pStyle w:val="8"/>
        <w:spacing w:before="232"/>
      </w:pPr>
    </w:p>
    <w:p w14:paraId="65F9A439">
      <w:pPr>
        <w:pStyle w:val="3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333"/>
        <w:jc w:val="left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539750</wp:posOffset>
                </wp:positionH>
                <wp:positionV relativeFrom="paragraph">
                  <wp:posOffset>-39370</wp:posOffset>
                </wp:positionV>
                <wp:extent cx="47625" cy="304800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42.5pt;margin-top:-3.1pt;height:24pt;width:3.75pt;mso-position-horizontal-relative:page;z-index:251663360;mso-width-relative:page;mso-height-relative:page;" fillcolor="#2A6BAF" filled="t" stroked="f" coordsize="47625,304800" o:gfxdata="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oeEc7YAAAA&#10;BwEAAA8AAAAAAAAAAQAgAAAAIgAAAGRycy9kb3ducmV2LnhtbFBLAQIUABQAAAAIAIdO4kCIJJ32&#10;HQIAAOEEAAAOAAAAAAAAAAEAIAAAACcBAABkcnMvZTJvRG9jLnhtbFBLBQYAAAAABgAGAFkBAAC2&#10;BQAAAAA=&#10;" path="m47625,304800l0,304800,0,0,47625,0,47625,3048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6" w:name="4. Uçtan Uca Veri ve Karar Akışı"/>
      <w:bookmarkEnd w:id="16"/>
      <w:r>
        <w:rPr>
          <w:color w:val="2A6BAF"/>
        </w:rPr>
        <w:t>Uçtan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Uca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Veri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ve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Karar</w:t>
      </w:r>
      <w:r>
        <w:rPr>
          <w:color w:val="2A6BAF"/>
          <w:spacing w:val="-16"/>
        </w:rPr>
        <w:t xml:space="preserve"> </w:t>
      </w:r>
      <w:r>
        <w:rPr>
          <w:color w:val="2A6BAF"/>
          <w:spacing w:val="-2"/>
        </w:rPr>
        <w:t>Akışı</w:t>
      </w:r>
    </w:p>
    <w:p w14:paraId="60B6D430">
      <w:pPr>
        <w:pStyle w:val="8"/>
        <w:spacing w:before="344" w:line="338" w:lineRule="auto"/>
        <w:ind w:left="142"/>
      </w:pPr>
      <w:r>
        <w:rPr>
          <w:color w:val="2D3648"/>
        </w:rPr>
        <w:t>Sisteme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giren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verinin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işlenmesinden,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son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kullanıcı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arayüzündeki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karara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kadar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olan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uçtan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uca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mimari</w:t>
      </w:r>
      <w:r>
        <w:rPr>
          <w:color w:val="2D3648"/>
          <w:spacing w:val="36"/>
        </w:rPr>
        <w:t xml:space="preserve"> </w:t>
      </w:r>
      <w:r>
        <w:rPr>
          <w:color w:val="2D3648"/>
        </w:rPr>
        <w:t>akış şeması şu şekildedir:</w:t>
      </w:r>
    </w:p>
    <w:p w14:paraId="24003C45">
      <w:pPr>
        <w:pStyle w:val="8"/>
      </w:pPr>
    </w:p>
    <w:p w14:paraId="445A891C">
      <w:pPr>
        <w:pStyle w:val="8"/>
      </w:pPr>
      <w: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418465</wp:posOffset>
                </wp:positionH>
                <wp:positionV relativeFrom="paragraph">
                  <wp:posOffset>10795</wp:posOffset>
                </wp:positionV>
                <wp:extent cx="6647180" cy="1245870"/>
                <wp:effectExtent l="0" t="0" r="12700" b="381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180" cy="1245870"/>
                          <a:chOff x="0" y="0"/>
                          <a:chExt cx="6480175" cy="12458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8017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45870">
                                <a:moveTo>
                                  <a:pt x="6422850" y="1245870"/>
                                </a:moveTo>
                                <a:lnTo>
                                  <a:pt x="57150" y="1245870"/>
                                </a:lnTo>
                                <a:lnTo>
                                  <a:pt x="34959" y="1241360"/>
                                </a:lnTo>
                                <a:lnTo>
                                  <a:pt x="16787" y="1229082"/>
                                </a:lnTo>
                                <a:lnTo>
                                  <a:pt x="4509" y="1210910"/>
                                </a:lnTo>
                                <a:lnTo>
                                  <a:pt x="0" y="11887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88720"/>
                                </a:lnTo>
                                <a:lnTo>
                                  <a:pt x="6475490" y="1210910"/>
                                </a:lnTo>
                                <a:lnTo>
                                  <a:pt x="6463212" y="1229082"/>
                                </a:lnTo>
                                <a:lnTo>
                                  <a:pt x="6445040" y="1241360"/>
                                </a:lnTo>
                                <a:lnTo>
                                  <a:pt x="6422850" y="1245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124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45870">
                                <a:moveTo>
                                  <a:pt x="6422850" y="1245870"/>
                                </a:moveTo>
                                <a:lnTo>
                                  <a:pt x="57150" y="1245870"/>
                                </a:lnTo>
                                <a:lnTo>
                                  <a:pt x="34959" y="1241360"/>
                                </a:lnTo>
                                <a:lnTo>
                                  <a:pt x="16787" y="1229082"/>
                                </a:lnTo>
                                <a:lnTo>
                                  <a:pt x="4509" y="1210910"/>
                                </a:lnTo>
                                <a:lnTo>
                                  <a:pt x="0" y="11887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88720"/>
                                </a:lnTo>
                                <a:lnTo>
                                  <a:pt x="13282" y="1207211"/>
                                </a:lnTo>
                                <a:lnTo>
                                  <a:pt x="23514" y="1222355"/>
                                </a:lnTo>
                                <a:lnTo>
                                  <a:pt x="38658" y="1232587"/>
                                </a:lnTo>
                                <a:lnTo>
                                  <a:pt x="57150" y="1236345"/>
                                </a:lnTo>
                                <a:lnTo>
                                  <a:pt x="6452463" y="1236345"/>
                                </a:lnTo>
                                <a:lnTo>
                                  <a:pt x="6445040" y="1241360"/>
                                </a:lnTo>
                                <a:lnTo>
                                  <a:pt x="6422850" y="1245870"/>
                                </a:lnTo>
                                <a:close/>
                              </a:path>
                              <a:path w="6480175" h="1245870">
                                <a:moveTo>
                                  <a:pt x="6452463" y="1236345"/>
                                </a:moveTo>
                                <a:lnTo>
                                  <a:pt x="6422850" y="1236345"/>
                                </a:lnTo>
                                <a:lnTo>
                                  <a:pt x="6441342" y="1232587"/>
                                </a:lnTo>
                                <a:lnTo>
                                  <a:pt x="6456485" y="1222355"/>
                                </a:lnTo>
                                <a:lnTo>
                                  <a:pt x="6466717" y="1207211"/>
                                </a:lnTo>
                                <a:lnTo>
                                  <a:pt x="6470475" y="118872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188720"/>
                                </a:lnTo>
                                <a:lnTo>
                                  <a:pt x="6475490" y="1210910"/>
                                </a:lnTo>
                                <a:lnTo>
                                  <a:pt x="6463212" y="1229082"/>
                                </a:lnTo>
                                <a:lnTo>
                                  <a:pt x="6452463" y="1236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95pt;margin-top:0.85pt;height:98.1pt;width:523.4pt;mso-position-horizontal-relative:page;z-index:-251646976;mso-width-relative:page;mso-height-relative:page;" coordsize="6480175,1245870" o:gfxdata="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">
                <o:lock v:ext="edit" aspectratio="f"/>
                <v:shape id="Graphic 40" o:spid="_x0000_s1026" o:spt="100" style="position:absolute;left:0;top:0;height:1245870;width:6480175;" fillcolor="#F6F9FB" filled="t" stroked="f" coordsize="6480175,1245870" o:gfxdata="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aBc25AAAA2wAA&#10;AA8AAAAAAAAAAQAgAAAAIgAAAGRycy9kb3ducmV2LnhtbFBLAQIUABQAAAAIAIdO4kAzLwWeOwAA&#10;ADkAAAAQAAAAAAAAAAEAIAAAAAgBAABkcnMvc2hhcGV4bWwueG1sUEsFBgAAAAAGAAYAWwEAALID&#10;AAAAAA==&#10;" path="m6422850,1245870l57150,1245870,34959,1241360,16787,1229082,4509,1210910,0,1188720,0,57150,4509,34959,16787,16787,34959,4509,57150,0,6422850,0,6445040,4509,6463212,16787,6475490,34959,6480000,57150,6480000,1188720,6475490,1210910,6463212,1229082,6445040,1241360,6422850,12458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0;height:1245870;width:6480175;" fillcolor="#E2E8EF" filled="t" stroked="f" coordsize="6480175,1245870" o:gfxdata="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eht0rgAAADbAAAA&#10;DwAAAAAAAAABACAAAAAiAAAAZHJzL2Rvd25yZXYueG1sUEsBAhQAFAAAAAgAh07iQDMvBZ47AAAA&#10;OQAAABAAAAAAAAAAAQAgAAAABwEAAGRycy9zaGFwZXhtbC54bWxQSwUGAAAAAAYABgBbAQAAsQMA&#10;AAAA&#10;" path="m6422850,1245870l57150,1245870,34959,1241360,16787,1229082,4509,1210910,0,1188720,0,57150,4509,34959,16787,16787,34959,4509,57150,0,6422850,0,6445040,4509,6452463,9525,57150,9525,38658,13282,23514,23514,13282,38658,9525,57150,9525,1188720,13282,1207211,23514,1222355,38658,1232587,57150,1236345,6452463,1236345,6445040,1241360,6422850,1245870xem6452463,1236345l6422850,1236345,6441342,1232587,6456485,1222355,6466717,1207211,6470475,1188720,6470475,57150,6466717,38658,6456485,23514,6441342,13282,6422850,9525,6452463,9525,6463212,16787,6475490,34959,6480000,57150,6480000,1188720,6475490,1210910,6463212,1229082,6452463,12363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574DE31">
      <w:pPr>
        <w:pStyle w:val="8"/>
        <w:spacing w:before="45"/>
      </w:pPr>
    </w:p>
    <w:p w14:paraId="36D08D7A">
      <w:pPr>
        <w:spacing w:before="0"/>
        <w:ind w:right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1A1F2B"/>
          <w:sz w:val="19"/>
        </w:rPr>
        <w:t>Kaggle</w:t>
      </w:r>
      <w:r>
        <w:rPr>
          <w:rFonts w:ascii="Courier New" w:hAnsi="Courier New"/>
          <w:color w:val="1A1F2B"/>
          <w:spacing w:val="-7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Data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→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Data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Pipeline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→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Feature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Engineering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→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XGBoost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Training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→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hint="default" w:ascii="Courier New" w:hAnsi="Courier New"/>
          <w:color w:val="1A1F2B"/>
          <w:spacing w:val="-5"/>
          <w:sz w:val="19"/>
          <w:lang w:val="tr-TR"/>
        </w:rPr>
        <w:t xml:space="preserve">  </w:t>
      </w:r>
      <w:r>
        <w:rPr>
          <w:rFonts w:ascii="Courier New" w:hAnsi="Courier New"/>
          <w:color w:val="1A1F2B"/>
          <w:sz w:val="19"/>
        </w:rPr>
        <w:t>Model</w:t>
      </w:r>
      <w:r>
        <w:rPr>
          <w:rFonts w:ascii="Courier New" w:hAnsi="Courier New"/>
          <w:color w:val="1A1F2B"/>
          <w:spacing w:val="-4"/>
          <w:sz w:val="19"/>
        </w:rPr>
        <w:t xml:space="preserve"> </w:t>
      </w:r>
      <w:r>
        <w:rPr>
          <w:rFonts w:ascii="Courier New" w:hAnsi="Courier New"/>
          <w:color w:val="1A1F2B"/>
          <w:spacing w:val="-2"/>
          <w:sz w:val="19"/>
        </w:rPr>
        <w:t>Registry</w:t>
      </w:r>
    </w:p>
    <w:p w14:paraId="3E4A1431">
      <w:pPr>
        <w:spacing w:before="31"/>
        <w:ind w:left="9388" w:right="0" w:firstLine="170" w:firstLineChars="10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1A1F2B"/>
          <w:spacing w:val="-10"/>
          <w:sz w:val="19"/>
        </w:rPr>
        <w:t>│</w:t>
      </w:r>
    </w:p>
    <w:p w14:paraId="4DF9D5DB">
      <w:pPr>
        <w:spacing w:before="32"/>
        <w:ind w:left="9388" w:right="0" w:firstLine="170" w:firstLineChars="10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color w:val="1A1F2B"/>
          <w:spacing w:val="-10"/>
          <w:sz w:val="19"/>
        </w:rPr>
        <w:t>▼</w:t>
      </w:r>
    </w:p>
    <w:p w14:paraId="4021BAF6">
      <w:pPr>
        <w:spacing w:before="32"/>
        <w:ind w:right="0"/>
        <w:jc w:val="left"/>
        <w:rPr>
          <w:rFonts w:ascii="Courier New" w:hAnsi="Courier New"/>
          <w:color w:val="1A1F2B"/>
          <w:spacing w:val="-2"/>
          <w:sz w:val="19"/>
        </w:rPr>
      </w:pPr>
      <w:r>
        <w:rPr>
          <w:rFonts w:ascii="Courier New" w:hAnsi="Courier New"/>
          <w:color w:val="1A1F2B"/>
          <w:sz w:val="19"/>
        </w:rPr>
        <w:t>Streamlit</w:t>
      </w:r>
      <w:r>
        <w:rPr>
          <w:rFonts w:ascii="Courier New" w:hAnsi="Courier New"/>
          <w:color w:val="1A1F2B"/>
          <w:spacing w:val="-7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Dashboard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←</w:t>
      </w:r>
      <w:r>
        <w:rPr>
          <w:rFonts w:ascii="Courier New" w:hAnsi="Courier New"/>
          <w:color w:val="1A1F2B"/>
          <w:spacing w:val="-4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Response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Builder</w:t>
      </w:r>
      <w:r>
        <w:rPr>
          <w:rFonts w:ascii="Courier New" w:hAnsi="Courier New"/>
          <w:color w:val="1A1F2B"/>
          <w:spacing w:val="-4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←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[ML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/</w:t>
      </w:r>
      <w:r>
        <w:rPr>
          <w:rFonts w:ascii="Courier New" w:hAnsi="Courier New"/>
          <w:color w:val="1A1F2B"/>
          <w:spacing w:val="-4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RAG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Tool</w:t>
      </w:r>
      <w:r>
        <w:rPr>
          <w:rFonts w:ascii="Courier New" w:hAnsi="Courier New"/>
          <w:color w:val="1A1F2B"/>
          <w:spacing w:val="-4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Selection]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←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Agent</w:t>
      </w:r>
      <w:r>
        <w:rPr>
          <w:rFonts w:ascii="Courier New" w:hAnsi="Courier New"/>
          <w:color w:val="1A1F2B"/>
          <w:spacing w:val="-4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Router</w:t>
      </w:r>
      <w:r>
        <w:rPr>
          <w:rFonts w:ascii="Courier New" w:hAnsi="Courier New"/>
          <w:color w:val="1A1F2B"/>
          <w:spacing w:val="-5"/>
          <w:sz w:val="19"/>
        </w:rPr>
        <w:t xml:space="preserve"> </w:t>
      </w:r>
      <w:r>
        <w:rPr>
          <w:rFonts w:ascii="Courier New" w:hAnsi="Courier New"/>
          <w:color w:val="1A1F2B"/>
          <w:sz w:val="19"/>
        </w:rPr>
        <w:t>←</w:t>
      </w:r>
      <w:r>
        <w:rPr>
          <w:rFonts w:ascii="Courier New" w:hAnsi="Courier New"/>
          <w:color w:val="1A1F2B"/>
          <w:spacing w:val="-4"/>
          <w:sz w:val="19"/>
        </w:rPr>
        <w:t xml:space="preserve"> </w:t>
      </w:r>
      <w:r>
        <w:rPr>
          <w:rFonts w:ascii="Courier New" w:hAnsi="Courier New"/>
          <w:color w:val="1A1F2B"/>
          <w:spacing w:val="-2"/>
          <w:sz w:val="19"/>
        </w:rPr>
        <w:t>FastAPI</w:t>
      </w:r>
    </w:p>
    <w:p w14:paraId="55B33C54">
      <w:pPr>
        <w:spacing w:before="32"/>
        <w:ind w:right="0"/>
        <w:jc w:val="left"/>
        <w:rPr>
          <w:rFonts w:ascii="Courier New" w:hAnsi="Courier New"/>
          <w:color w:val="1A1F2B"/>
          <w:spacing w:val="-2"/>
          <w:sz w:val="19"/>
        </w:rPr>
      </w:pPr>
    </w:p>
    <w:p w14:paraId="52D9D65A">
      <w:pPr>
        <w:spacing w:before="32"/>
        <w:ind w:right="0"/>
        <w:jc w:val="left"/>
        <w:rPr>
          <w:rFonts w:ascii="Courier New" w:hAnsi="Courier New"/>
          <w:color w:val="1A1F2B"/>
          <w:spacing w:val="-2"/>
          <w:sz w:val="19"/>
        </w:rPr>
      </w:pPr>
    </w:p>
    <w:p w14:paraId="5F1E97D3">
      <w:pPr>
        <w:spacing w:before="32"/>
        <w:ind w:right="0"/>
        <w:jc w:val="left"/>
        <w:rPr>
          <w:rFonts w:ascii="Courier New" w:hAnsi="Courier New"/>
          <w:color w:val="1A1F2B"/>
          <w:spacing w:val="-2"/>
          <w:sz w:val="19"/>
        </w:rPr>
      </w:pPr>
    </w:p>
    <w:p w14:paraId="62C9421A">
      <w:pPr>
        <w:spacing w:before="32"/>
        <w:ind w:right="0"/>
        <w:jc w:val="left"/>
        <w:rPr>
          <w:rFonts w:ascii="Courier New" w:hAnsi="Courier New"/>
          <w:color w:val="1A1F2B"/>
          <w:spacing w:val="-2"/>
          <w:sz w:val="19"/>
        </w:rPr>
      </w:pPr>
    </w:p>
    <w:p w14:paraId="60738808">
      <w:pPr>
        <w:spacing w:before="32"/>
        <w:ind w:right="0"/>
        <w:jc w:val="left"/>
        <w:rPr>
          <w:rFonts w:hint="default" w:ascii="Courier New" w:hAnsi="Courier New"/>
          <w:color w:val="1A1F2B"/>
          <w:spacing w:val="-2"/>
          <w:sz w:val="19"/>
          <w:lang w:val="tr-TR"/>
        </w:rPr>
      </w:pPr>
      <w:bookmarkStart w:id="17" w:name="_GoBack"/>
      <w:bookmarkEnd w:id="17"/>
    </w:p>
    <w:sectPr>
      <w:pgSz w:w="11910" w:h="16840"/>
      <w:pgMar w:top="1100" w:right="425" w:bottom="660" w:left="708" w:header="0" w:footer="4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F14AB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527050</wp:posOffset>
              </wp:positionH>
              <wp:positionV relativeFrom="page">
                <wp:posOffset>10255250</wp:posOffset>
              </wp:positionV>
              <wp:extent cx="2054225" cy="153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42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0AD4F"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CreditGuard</w:t>
                          </w:r>
                          <w:r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AI</w:t>
                          </w:r>
                          <w:r>
                            <w:rPr>
                              <w:color w:val="708095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| Teknik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8"/>
                            </w:rPr>
                            <w:t>Dokümantasyon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1.5pt;margin-top:807.5pt;height:12.1pt;width:161.75pt;mso-position-horizontal-relative:page;mso-position-vertical-relative:page;z-index:-251652096;mso-width-relative:page;mso-height-relative:page;" filled="f" stroked="f" coordsize="21600,21600" o:gfxdata="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92WcPaAAAADAEAAA8AAAAAAAAAAQAgAAAAIgAAAGRycy9kb3ducmV2LnhtbFBLAQIUABQAAAAI&#10;AIdO4kBEZotK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00AD4F">
                    <w:pPr>
                      <w:spacing w:before="17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pacing w:val="-2"/>
                        <w:sz w:val="18"/>
                      </w:rPr>
                      <w:t>CreditGuard</w:t>
                    </w:r>
                    <w:r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AI</w:t>
                    </w:r>
                    <w:r>
                      <w:rPr>
                        <w:color w:val="708095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| Teknik</w:t>
                    </w:r>
                    <w:r>
                      <w:rPr>
                        <w:color w:val="708095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8"/>
                      </w:rPr>
                      <w:t>Dokümantasyon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6918325</wp:posOffset>
              </wp:positionH>
              <wp:positionV relativeFrom="page">
                <wp:posOffset>10255250</wp:posOffset>
              </wp:positionV>
              <wp:extent cx="153035" cy="15367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B9D08"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44.75pt;margin-top:807.5pt;height:12.1pt;width:12.05pt;mso-position-horizontal-relative:page;mso-position-vertical-relative:page;z-index:-251651072;mso-width-relative:page;mso-height-relative:page;" filled="f" stroked="f" coordsize="21600,21600" o:gfxdata="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2xXUtsAAAAPAQAADwAAAAAAAAABACAAAAAiAAAAZHJzL2Rvd25yZXYueG1sUEsBAhQAFAAAAAgA&#10;h07iQERSS7O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FB9D08">
                    <w:pPr>
                      <w:spacing w:before="17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spacing w:val="0"/>
        <w:w w:val="100"/>
        <w:lang w:val="tr-TR" w:eastAsia="en-US" w:bidi="ar-SA"/>
      </w:rPr>
    </w:lvl>
    <w:lvl w:ilvl="1" w:tentative="0">
      <w:start w:val="0"/>
      <w:numFmt w:val="bullet"/>
      <w:lvlText w:val="•"/>
      <w:lvlJc w:val="left"/>
      <w:pPr>
        <w:ind w:left="1473" w:hanging="132"/>
      </w:pPr>
      <w:rPr>
        <w:rFonts w:hint="default"/>
        <w:lang w:val="tr-TR" w:eastAsia="en-US" w:bidi="ar-SA"/>
      </w:rPr>
    </w:lvl>
    <w:lvl w:ilvl="2" w:tentative="0">
      <w:start w:val="0"/>
      <w:numFmt w:val="bullet"/>
      <w:lvlText w:val="•"/>
      <w:lvlJc w:val="left"/>
      <w:pPr>
        <w:ind w:left="2506" w:hanging="132"/>
      </w:pPr>
      <w:rPr>
        <w:rFonts w:hint="default"/>
        <w:lang w:val="tr-TR" w:eastAsia="en-US" w:bidi="ar-SA"/>
      </w:rPr>
    </w:lvl>
    <w:lvl w:ilvl="3" w:tentative="0">
      <w:start w:val="0"/>
      <w:numFmt w:val="bullet"/>
      <w:lvlText w:val="•"/>
      <w:lvlJc w:val="left"/>
      <w:pPr>
        <w:ind w:left="3539" w:hanging="132"/>
      </w:pPr>
      <w:rPr>
        <w:rFonts w:hint="default"/>
        <w:lang w:val="tr-TR" w:eastAsia="en-US" w:bidi="ar-SA"/>
      </w:rPr>
    </w:lvl>
    <w:lvl w:ilvl="4" w:tentative="0">
      <w:start w:val="0"/>
      <w:numFmt w:val="bullet"/>
      <w:lvlText w:val="•"/>
      <w:lvlJc w:val="left"/>
      <w:pPr>
        <w:ind w:left="4573" w:hanging="132"/>
      </w:pPr>
      <w:rPr>
        <w:rFonts w:hint="default"/>
        <w:lang w:val="tr-TR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132"/>
      </w:pPr>
      <w:rPr>
        <w:rFonts w:hint="default"/>
        <w:lang w:val="tr-TR" w:eastAsia="en-US" w:bidi="ar-SA"/>
      </w:rPr>
    </w:lvl>
    <w:lvl w:ilvl="6" w:tentative="0">
      <w:start w:val="0"/>
      <w:numFmt w:val="bullet"/>
      <w:lvlText w:val="•"/>
      <w:lvlJc w:val="left"/>
      <w:pPr>
        <w:ind w:left="6639" w:hanging="132"/>
      </w:pPr>
      <w:rPr>
        <w:rFonts w:hint="default"/>
        <w:lang w:val="tr-TR" w:eastAsia="en-US" w:bidi="ar-SA"/>
      </w:rPr>
    </w:lvl>
    <w:lvl w:ilvl="7" w:tentative="0">
      <w:start w:val="0"/>
      <w:numFmt w:val="bullet"/>
      <w:lvlText w:val="•"/>
      <w:lvlJc w:val="left"/>
      <w:pPr>
        <w:ind w:left="7672" w:hanging="132"/>
      </w:pPr>
      <w:rPr>
        <w:rFonts w:hint="default"/>
        <w:lang w:val="tr-TR" w:eastAsia="en-US" w:bidi="ar-SA"/>
      </w:rPr>
    </w:lvl>
    <w:lvl w:ilvl="8" w:tentative="0">
      <w:start w:val="0"/>
      <w:numFmt w:val="bullet"/>
      <w:lvlText w:val="•"/>
      <w:lvlJc w:val="left"/>
      <w:pPr>
        <w:ind w:left="8706" w:hanging="132"/>
      </w:pPr>
      <w:rPr>
        <w:rFonts w:hint="default"/>
        <w:lang w:val="tr-TR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D3648"/>
        <w:spacing w:val="0"/>
        <w:w w:val="100"/>
        <w:position w:val="1"/>
        <w:sz w:val="21"/>
        <w:szCs w:val="21"/>
        <w:lang w:val="tr-TR" w:eastAsia="en-US" w:bidi="ar-SA"/>
      </w:rPr>
    </w:lvl>
    <w:lvl w:ilvl="1" w:tentative="0">
      <w:start w:val="0"/>
      <w:numFmt w:val="bullet"/>
      <w:lvlText w:val="•"/>
      <w:lvlJc w:val="left"/>
      <w:pPr>
        <w:ind w:left="1473" w:hanging="132"/>
      </w:pPr>
      <w:rPr>
        <w:rFonts w:hint="default"/>
        <w:lang w:val="tr-TR" w:eastAsia="en-US" w:bidi="ar-SA"/>
      </w:rPr>
    </w:lvl>
    <w:lvl w:ilvl="2" w:tentative="0">
      <w:start w:val="0"/>
      <w:numFmt w:val="bullet"/>
      <w:lvlText w:val="•"/>
      <w:lvlJc w:val="left"/>
      <w:pPr>
        <w:ind w:left="2506" w:hanging="132"/>
      </w:pPr>
      <w:rPr>
        <w:rFonts w:hint="default"/>
        <w:lang w:val="tr-TR" w:eastAsia="en-US" w:bidi="ar-SA"/>
      </w:rPr>
    </w:lvl>
    <w:lvl w:ilvl="3" w:tentative="0">
      <w:start w:val="0"/>
      <w:numFmt w:val="bullet"/>
      <w:lvlText w:val="•"/>
      <w:lvlJc w:val="left"/>
      <w:pPr>
        <w:ind w:left="3539" w:hanging="132"/>
      </w:pPr>
      <w:rPr>
        <w:rFonts w:hint="default"/>
        <w:lang w:val="tr-TR" w:eastAsia="en-US" w:bidi="ar-SA"/>
      </w:rPr>
    </w:lvl>
    <w:lvl w:ilvl="4" w:tentative="0">
      <w:start w:val="0"/>
      <w:numFmt w:val="bullet"/>
      <w:lvlText w:val="•"/>
      <w:lvlJc w:val="left"/>
      <w:pPr>
        <w:ind w:left="4573" w:hanging="132"/>
      </w:pPr>
      <w:rPr>
        <w:rFonts w:hint="default"/>
        <w:lang w:val="tr-TR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132"/>
      </w:pPr>
      <w:rPr>
        <w:rFonts w:hint="default"/>
        <w:lang w:val="tr-TR" w:eastAsia="en-US" w:bidi="ar-SA"/>
      </w:rPr>
    </w:lvl>
    <w:lvl w:ilvl="6" w:tentative="0">
      <w:start w:val="0"/>
      <w:numFmt w:val="bullet"/>
      <w:lvlText w:val="•"/>
      <w:lvlJc w:val="left"/>
      <w:pPr>
        <w:ind w:left="6639" w:hanging="132"/>
      </w:pPr>
      <w:rPr>
        <w:rFonts w:hint="default"/>
        <w:lang w:val="tr-TR" w:eastAsia="en-US" w:bidi="ar-SA"/>
      </w:rPr>
    </w:lvl>
    <w:lvl w:ilvl="7" w:tentative="0">
      <w:start w:val="0"/>
      <w:numFmt w:val="bullet"/>
      <w:lvlText w:val="•"/>
      <w:lvlJc w:val="left"/>
      <w:pPr>
        <w:ind w:left="7672" w:hanging="132"/>
      </w:pPr>
      <w:rPr>
        <w:rFonts w:hint="default"/>
        <w:lang w:val="tr-TR" w:eastAsia="en-US" w:bidi="ar-SA"/>
      </w:rPr>
    </w:lvl>
    <w:lvl w:ilvl="8" w:tentative="0">
      <w:start w:val="0"/>
      <w:numFmt w:val="bullet"/>
      <w:lvlText w:val="•"/>
      <w:lvlJc w:val="left"/>
      <w:pPr>
        <w:ind w:left="8706" w:hanging="132"/>
      </w:pPr>
      <w:rPr>
        <w:rFonts w:hint="default"/>
        <w:lang w:val="tr-TR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01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30"/>
        <w:szCs w:val="30"/>
        <w:lang w:val="tr-TR" w:eastAsia="en-US" w:bidi="ar-SA"/>
      </w:rPr>
    </w:lvl>
    <w:lvl w:ilvl="1" w:tentative="0">
      <w:start w:val="1"/>
      <w:numFmt w:val="decimal"/>
      <w:lvlText w:val="%1.%2."/>
      <w:lvlJc w:val="left"/>
      <w:pPr>
        <w:ind w:left="609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2D3648"/>
        <w:spacing w:val="0"/>
        <w:w w:val="100"/>
        <w:sz w:val="24"/>
        <w:szCs w:val="24"/>
        <w:lang w:val="tr-TR" w:eastAsia="en-US" w:bidi="ar-SA"/>
      </w:rPr>
    </w:lvl>
    <w:lvl w:ilvl="2" w:tentative="0">
      <w:start w:val="1"/>
      <w:numFmt w:val="decimal"/>
      <w:lvlText w:val="%1.%2.%3."/>
      <w:lvlJc w:val="left"/>
      <w:pPr>
        <w:ind w:left="726" w:hanging="584"/>
        <w:jc w:val="left"/>
      </w:pPr>
      <w:rPr>
        <w:rFonts w:hint="default" w:ascii="Arial" w:hAnsi="Arial" w:eastAsia="Arial" w:cs="Arial"/>
        <w:b/>
        <w:bCs/>
        <w:i w:val="0"/>
        <w:iCs w:val="0"/>
        <w:color w:val="2D3648"/>
        <w:spacing w:val="0"/>
        <w:w w:val="100"/>
        <w:sz w:val="21"/>
        <w:szCs w:val="21"/>
        <w:lang w:val="tr-TR" w:eastAsia="en-US" w:bidi="ar-SA"/>
      </w:rPr>
    </w:lvl>
    <w:lvl w:ilvl="3" w:tentative="0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spacing w:val="0"/>
        <w:w w:val="100"/>
        <w:lang w:val="tr-TR" w:eastAsia="en-US" w:bidi="ar-SA"/>
      </w:rPr>
    </w:lvl>
    <w:lvl w:ilvl="4" w:tentative="0">
      <w:start w:val="0"/>
      <w:numFmt w:val="bullet"/>
      <w:lvlText w:val="•"/>
      <w:lvlJc w:val="left"/>
      <w:pPr>
        <w:ind w:left="2156" w:hanging="132"/>
      </w:pPr>
      <w:rPr>
        <w:rFonts w:hint="default"/>
        <w:lang w:val="tr-TR" w:eastAsia="en-US" w:bidi="ar-SA"/>
      </w:rPr>
    </w:lvl>
    <w:lvl w:ilvl="5" w:tentative="0">
      <w:start w:val="0"/>
      <w:numFmt w:val="bullet"/>
      <w:lvlText w:val="•"/>
      <w:lvlJc w:val="left"/>
      <w:pPr>
        <w:ind w:left="3592" w:hanging="132"/>
      </w:pPr>
      <w:rPr>
        <w:rFonts w:hint="default"/>
        <w:lang w:val="tr-TR" w:eastAsia="en-US" w:bidi="ar-SA"/>
      </w:rPr>
    </w:lvl>
    <w:lvl w:ilvl="6" w:tentative="0">
      <w:start w:val="0"/>
      <w:numFmt w:val="bullet"/>
      <w:lvlText w:val="•"/>
      <w:lvlJc w:val="left"/>
      <w:pPr>
        <w:ind w:left="5028" w:hanging="132"/>
      </w:pPr>
      <w:rPr>
        <w:rFonts w:hint="default"/>
        <w:lang w:val="tr-TR" w:eastAsia="en-US" w:bidi="ar-SA"/>
      </w:rPr>
    </w:lvl>
    <w:lvl w:ilvl="7" w:tentative="0">
      <w:start w:val="0"/>
      <w:numFmt w:val="bullet"/>
      <w:lvlText w:val="•"/>
      <w:lvlJc w:val="left"/>
      <w:pPr>
        <w:ind w:left="6464" w:hanging="132"/>
      </w:pPr>
      <w:rPr>
        <w:rFonts w:hint="default"/>
        <w:lang w:val="tr-TR" w:eastAsia="en-US" w:bidi="ar-SA"/>
      </w:rPr>
    </w:lvl>
    <w:lvl w:ilvl="8" w:tentative="0">
      <w:start w:val="0"/>
      <w:numFmt w:val="bullet"/>
      <w:lvlText w:val="•"/>
      <w:lvlJc w:val="left"/>
      <w:pPr>
        <w:ind w:left="7900" w:hanging="132"/>
      </w:pPr>
      <w:rPr>
        <w:rFonts w:hint="default"/>
        <w:lang w:val="tr-TR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442" w:hanging="132"/>
      </w:pPr>
      <w:rPr>
        <w:rFonts w:hint="default" w:ascii="Microsoft Sans Serif" w:hAnsi="Microsoft Sans Serif" w:eastAsia="Microsoft Sans Serif" w:cs="Microsoft Sans Serif"/>
        <w:spacing w:val="0"/>
        <w:w w:val="100"/>
        <w:lang w:val="tr-TR" w:eastAsia="en-US" w:bidi="ar-SA"/>
      </w:rPr>
    </w:lvl>
    <w:lvl w:ilvl="1" w:tentative="0">
      <w:start w:val="0"/>
      <w:numFmt w:val="bullet"/>
      <w:lvlText w:val="•"/>
      <w:lvlJc w:val="left"/>
      <w:pPr>
        <w:ind w:left="1473" w:hanging="132"/>
      </w:pPr>
      <w:rPr>
        <w:rFonts w:hint="default"/>
        <w:lang w:val="tr-TR" w:eastAsia="en-US" w:bidi="ar-SA"/>
      </w:rPr>
    </w:lvl>
    <w:lvl w:ilvl="2" w:tentative="0">
      <w:start w:val="0"/>
      <w:numFmt w:val="bullet"/>
      <w:lvlText w:val="•"/>
      <w:lvlJc w:val="left"/>
      <w:pPr>
        <w:ind w:left="2506" w:hanging="132"/>
      </w:pPr>
      <w:rPr>
        <w:rFonts w:hint="default"/>
        <w:lang w:val="tr-TR" w:eastAsia="en-US" w:bidi="ar-SA"/>
      </w:rPr>
    </w:lvl>
    <w:lvl w:ilvl="3" w:tentative="0">
      <w:start w:val="0"/>
      <w:numFmt w:val="bullet"/>
      <w:lvlText w:val="•"/>
      <w:lvlJc w:val="left"/>
      <w:pPr>
        <w:ind w:left="3539" w:hanging="132"/>
      </w:pPr>
      <w:rPr>
        <w:rFonts w:hint="default"/>
        <w:lang w:val="tr-TR" w:eastAsia="en-US" w:bidi="ar-SA"/>
      </w:rPr>
    </w:lvl>
    <w:lvl w:ilvl="4" w:tentative="0">
      <w:start w:val="0"/>
      <w:numFmt w:val="bullet"/>
      <w:lvlText w:val="•"/>
      <w:lvlJc w:val="left"/>
      <w:pPr>
        <w:ind w:left="4573" w:hanging="132"/>
      </w:pPr>
      <w:rPr>
        <w:rFonts w:hint="default"/>
        <w:lang w:val="tr-TR" w:eastAsia="en-US" w:bidi="ar-SA"/>
      </w:rPr>
    </w:lvl>
    <w:lvl w:ilvl="5" w:tentative="0">
      <w:start w:val="0"/>
      <w:numFmt w:val="bullet"/>
      <w:lvlText w:val="•"/>
      <w:lvlJc w:val="left"/>
      <w:pPr>
        <w:ind w:left="5606" w:hanging="132"/>
      </w:pPr>
      <w:rPr>
        <w:rFonts w:hint="default"/>
        <w:lang w:val="tr-TR" w:eastAsia="en-US" w:bidi="ar-SA"/>
      </w:rPr>
    </w:lvl>
    <w:lvl w:ilvl="6" w:tentative="0">
      <w:start w:val="0"/>
      <w:numFmt w:val="bullet"/>
      <w:lvlText w:val="•"/>
      <w:lvlJc w:val="left"/>
      <w:pPr>
        <w:ind w:left="6639" w:hanging="132"/>
      </w:pPr>
      <w:rPr>
        <w:rFonts w:hint="default"/>
        <w:lang w:val="tr-TR" w:eastAsia="en-US" w:bidi="ar-SA"/>
      </w:rPr>
    </w:lvl>
    <w:lvl w:ilvl="7" w:tentative="0">
      <w:start w:val="0"/>
      <w:numFmt w:val="bullet"/>
      <w:lvlText w:val="•"/>
      <w:lvlJc w:val="left"/>
      <w:pPr>
        <w:ind w:left="7672" w:hanging="132"/>
      </w:pPr>
      <w:rPr>
        <w:rFonts w:hint="default"/>
        <w:lang w:val="tr-TR" w:eastAsia="en-US" w:bidi="ar-SA"/>
      </w:rPr>
    </w:lvl>
    <w:lvl w:ilvl="8" w:tentative="0">
      <w:start w:val="0"/>
      <w:numFmt w:val="bullet"/>
      <w:lvlText w:val="•"/>
      <w:lvlJc w:val="left"/>
      <w:pPr>
        <w:ind w:left="8706" w:hanging="132"/>
      </w:pPr>
      <w:rPr>
        <w:rFonts w:hint="default"/>
        <w:lang w:val="tr-TR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7C60C5E"/>
    <w:rsid w:val="090E7657"/>
    <w:rsid w:val="2EFA5A9E"/>
    <w:rsid w:val="45E01145"/>
    <w:rsid w:val="5E2872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tr-TR" w:eastAsia="en-US" w:bidi="ar-SA"/>
    </w:rPr>
  </w:style>
  <w:style w:type="paragraph" w:styleId="2">
    <w:name w:val="heading 1"/>
    <w:basedOn w:val="1"/>
    <w:qFormat/>
    <w:uiPriority w:val="1"/>
    <w:pPr>
      <w:spacing w:before="209"/>
      <w:ind w:left="142"/>
      <w:outlineLvl w:val="1"/>
    </w:pPr>
    <w:rPr>
      <w:rFonts w:ascii="Arial" w:hAnsi="Arial" w:eastAsia="Arial" w:cs="Arial"/>
      <w:b/>
      <w:bCs/>
      <w:sz w:val="48"/>
      <w:szCs w:val="48"/>
      <w:lang w:val="tr-TR" w:eastAsia="en-US" w:bidi="ar-SA"/>
    </w:rPr>
  </w:style>
  <w:style w:type="paragraph" w:styleId="3">
    <w:name w:val="heading 2"/>
    <w:basedOn w:val="1"/>
    <w:qFormat/>
    <w:uiPriority w:val="1"/>
    <w:pPr>
      <w:ind w:left="700" w:hanging="333"/>
      <w:outlineLvl w:val="2"/>
    </w:pPr>
    <w:rPr>
      <w:rFonts w:ascii="Arial" w:hAnsi="Arial" w:eastAsia="Arial" w:cs="Arial"/>
      <w:b/>
      <w:bCs/>
      <w:sz w:val="30"/>
      <w:szCs w:val="30"/>
      <w:lang w:val="tr-TR" w:eastAsia="en-US" w:bidi="ar-SA"/>
    </w:rPr>
  </w:style>
  <w:style w:type="paragraph" w:styleId="4">
    <w:name w:val="heading 3"/>
    <w:basedOn w:val="1"/>
    <w:qFormat/>
    <w:uiPriority w:val="1"/>
    <w:pPr>
      <w:ind w:left="609" w:hanging="467"/>
      <w:outlineLvl w:val="3"/>
    </w:pPr>
    <w:rPr>
      <w:rFonts w:ascii="Arial" w:hAnsi="Arial" w:eastAsia="Arial" w:cs="Arial"/>
      <w:b/>
      <w:bCs/>
      <w:sz w:val="24"/>
      <w:szCs w:val="24"/>
      <w:lang w:val="tr-TR" w:eastAsia="en-US" w:bidi="ar-SA"/>
    </w:rPr>
  </w:style>
  <w:style w:type="paragraph" w:styleId="5">
    <w:name w:val="heading 4"/>
    <w:basedOn w:val="1"/>
    <w:qFormat/>
    <w:uiPriority w:val="1"/>
    <w:pPr>
      <w:ind w:left="725" w:hanging="583"/>
      <w:outlineLvl w:val="4"/>
    </w:pPr>
    <w:rPr>
      <w:rFonts w:ascii="Arial" w:hAnsi="Arial" w:eastAsia="Arial" w:cs="Arial"/>
      <w:b/>
      <w:bCs/>
      <w:sz w:val="21"/>
      <w:szCs w:val="21"/>
      <w:lang w:val="tr-TR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21"/>
      <w:szCs w:val="21"/>
      <w:lang w:val="tr-TR" w:eastAsia="en-US" w:bidi="ar-SA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41" w:hanging="131"/>
    </w:pPr>
    <w:rPr>
      <w:rFonts w:ascii="Microsoft Sans Serif" w:hAnsi="Microsoft Sans Serif" w:eastAsia="Microsoft Sans Serif" w:cs="Microsoft Sans Serif"/>
      <w:lang w:val="tr-TR" w:eastAsia="en-US" w:bidi="ar-SA"/>
    </w:rPr>
  </w:style>
  <w:style w:type="paragraph" w:customStyle="1" w:styleId="12">
    <w:name w:val="Table Paragraph"/>
    <w:basedOn w:val="1"/>
    <w:qFormat/>
    <w:uiPriority w:val="1"/>
    <w:pPr>
      <w:spacing w:before="11"/>
    </w:pPr>
    <w:rPr>
      <w:rFonts w:ascii="Microsoft Sans Serif" w:hAnsi="Microsoft Sans Serif" w:eastAsia="Microsoft Sans Serif" w:cs="Microsoft Sans Serif"/>
      <w:lang w:val="tr-T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255</Words>
  <Characters>1944</Characters>
  <TotalTime>1</TotalTime>
  <ScaleCrop>false</ScaleCrop>
  <LinksUpToDate>false</LinksUpToDate>
  <CharactersWithSpaces>2137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2026-06-02T10:09:00Z</dcterms:created>
  <dc:creator>ASUS</dc:creator>
  <cp:lastModifiedBy>ASUS</cp:lastModifiedBy>
  <dcterms:modified xsi:type="dcterms:W3CDTF">2026-06-24T14:00:53Z</dcterms:modified>
  <dc:title>CreditGuard AI - Sistem Mimarisi ve Teknik Dokümantasyon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2026-06-02T00:00:00Z</vt:filetime>
  </property>
  <property fmtid="{D5CDD505-2E9C-101B-9397-08002B2CF9AE}" pid="6" name="KSOProductBuildVer">
    <vt:lpwstr>1033-12.1.0.26372</vt:lpwstr>
  </property>
  <property fmtid="{D5CDD505-2E9C-101B-9397-08002B2CF9AE}" pid="7" name="ICV">
    <vt:lpwstr>BD5A130C265A45C396975F3A0217A086_12</vt:lpwstr>
  </property>
  <property fmtid="{D5CDD505-2E9C-101B-9397-08002B2CF9AE}" pid="8" name="KSOTemplateDocerSaveRecord">
    <vt:lpwstr>eyJoZGlkIjoiYjJmYTRiYTk0ODVmYmQ1YTE0YjY2ZTAwMzE3YjIxMWEiLCJ1c2VySWQiOiI4ODEzNzAzOTQzMTMyIn0=</vt:lpwstr>
  </property>
</Properties>
</file>